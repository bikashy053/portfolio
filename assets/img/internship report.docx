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spacing w:line="240" w:lineRule="auto"/>
        <w:ind w:firstLine="101"/>
        <w:rPr>
          <w:rFonts w:ascii="Calibri" w:hAnsi="Calibri" w:eastAsia="Calibri" w:cs="Calibri"/>
          <w:sz w:val="36"/>
          <w:szCs w:val="36"/>
        </w:rPr>
      </w:pPr>
      <w:r>
        <w:rPr>
          <w:rFonts w:ascii="Calibri" w:hAnsi="Calibri" w:eastAsia="Calibri" w:cs="Calibri"/>
          <w:sz w:val="36"/>
          <w:szCs w:val="36"/>
          <w:rtl w:val="0"/>
        </w:rPr>
        <w:t>INTERNSHIP REPORT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i w:val="0"/>
          <w:smallCaps w:val="0"/>
          <w:strike w:val="0"/>
          <w:color w:val="000000"/>
          <w:sz w:val="34"/>
          <w:szCs w:val="3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0" w:right="0" w:firstLine="0"/>
        <w:jc w:val="center"/>
        <w:rPr>
          <w:rFonts w:ascii="Calibri" w:hAnsi="Calibri" w:eastAsia="Calibri" w:cs="Calibri"/>
          <w:b/>
          <w:i w:val="0"/>
          <w:smallCaps w:val="0"/>
          <w:strike w:val="0"/>
          <w:color w:val="000000"/>
          <w:sz w:val="30"/>
          <w:szCs w:val="30"/>
          <w:u w:val="none"/>
          <w:shd w:val="clear" w:fill="auto"/>
          <w:vertAlign w:val="baseline"/>
        </w:rPr>
      </w:pPr>
    </w:p>
    <w:p>
      <w:pPr>
        <w:spacing w:before="1" w:line="240" w:lineRule="auto"/>
        <w:ind w:left="107" w:right="118" w:firstLine="0"/>
        <w:jc w:val="center"/>
        <w:rPr>
          <w:rFonts w:ascii="Calibri" w:hAnsi="Calibri" w:eastAsia="Calibri" w:cs="Calibri"/>
          <w:i/>
          <w:sz w:val="26"/>
          <w:szCs w:val="26"/>
        </w:rPr>
      </w:pPr>
      <w:r>
        <w:rPr>
          <w:rFonts w:ascii="Calibri" w:hAnsi="Calibri" w:eastAsia="Calibri" w:cs="Calibri"/>
          <w:i/>
          <w:sz w:val="26"/>
          <w:szCs w:val="26"/>
          <w:rtl w:val="0"/>
        </w:rPr>
        <w:t>A report submitted in partial fulfillment of the requirements for the Award of Degree of</w:t>
      </w:r>
    </w:p>
    <w:p>
      <w:pPr>
        <w:spacing w:before="13" w:line="240" w:lineRule="auto"/>
        <w:ind w:left="97" w:right="118" w:firstLine="0"/>
        <w:jc w:val="center"/>
        <w:rPr>
          <w:rFonts w:hint="default" w:ascii="Calibri" w:hAnsi="Calibri" w:eastAsia="Calibri" w:cs="Calibri"/>
          <w:b/>
          <w:i w:val="0"/>
          <w:smallCaps w:val="0"/>
          <w:strike w:val="0"/>
          <w:color w:val="000000"/>
          <w:sz w:val="24"/>
          <w:szCs w:val="24"/>
          <w:u w:val="none"/>
          <w:shd w:val="clear" w:fill="auto"/>
          <w:vertAlign w:val="baseline"/>
          <w:lang w:val="en-US"/>
        </w:rPr>
      </w:pPr>
      <w:r>
        <w:rPr>
          <w:rFonts w:ascii="Calibri" w:hAnsi="Calibri" w:eastAsia="Calibri" w:cs="Calibri"/>
          <w:b/>
          <w:sz w:val="24"/>
          <w:szCs w:val="24"/>
          <w:rtl w:val="0"/>
        </w:rPr>
        <w:t>BACHELOR OF TECHNOLOG</w:t>
      </w:r>
      <w:r>
        <w:rPr>
          <w:rFonts w:hint="default" w:ascii="Calibri" w:hAnsi="Calibri" w:eastAsia="Calibri" w:cs="Calibri"/>
          <w:b/>
          <w:sz w:val="24"/>
          <w:szCs w:val="24"/>
          <w:rtl w:val="0"/>
          <w:lang w:val="en-US"/>
        </w:rPr>
        <w:t>Y</w:t>
      </w:r>
    </w:p>
    <w:p>
      <w:pPr>
        <w:spacing w:line="240" w:lineRule="auto"/>
        <w:ind w:left="101" w:right="118" w:firstLine="0"/>
        <w:jc w:val="center"/>
        <w:rPr>
          <w:rFonts w:ascii="Calibri" w:hAnsi="Calibri" w:eastAsia="Calibri" w:cs="Calibri"/>
          <w:b/>
          <w:i w:val="0"/>
          <w:smallCaps w:val="0"/>
          <w:strike w:val="0"/>
          <w:color w:val="000000"/>
          <w:sz w:val="26"/>
          <w:szCs w:val="26"/>
          <w:u w:val="none"/>
          <w:shd w:val="clear" w:fill="auto"/>
          <w:vertAlign w:val="baseline"/>
        </w:rPr>
      </w:pPr>
      <w:r>
        <w:rPr>
          <w:rFonts w:ascii="Calibri" w:hAnsi="Calibri" w:eastAsia="Calibri" w:cs="Calibri"/>
          <w:b/>
          <w:sz w:val="23"/>
          <w:szCs w:val="23"/>
          <w:rtl w:val="0"/>
        </w:rPr>
        <w:t>in</w:t>
      </w:r>
    </w:p>
    <w:p>
      <w:pPr>
        <w:spacing w:before="179" w:line="240" w:lineRule="auto"/>
        <w:ind w:left="85" w:right="118" w:firstLine="0"/>
        <w:jc w:val="center"/>
        <w:rPr>
          <w:rFonts w:ascii="Calibri" w:hAnsi="Calibri" w:eastAsia="Calibri" w:cs="Calibri"/>
          <w:b/>
          <w:i w:val="0"/>
          <w:smallCaps w:val="0"/>
          <w:strike w:val="0"/>
          <w:color w:val="000000"/>
          <w:sz w:val="25"/>
          <w:szCs w:val="25"/>
          <w:u w:val="none"/>
          <w:shd w:val="clear" w:fill="auto"/>
          <w:vertAlign w:val="baseline"/>
        </w:rPr>
      </w:pPr>
      <w:r>
        <w:rPr>
          <w:rFonts w:ascii="Calibri" w:hAnsi="Calibri" w:eastAsia="Calibri" w:cs="Calibri"/>
          <w:b/>
          <w:sz w:val="24"/>
          <w:szCs w:val="24"/>
          <w:rtl w:val="0"/>
        </w:rPr>
        <w:t>ARTIFICIAL INTELLIGENCE AND DATA SCIENCE</w:t>
      </w:r>
    </w:p>
    <w:p>
      <w:pPr>
        <w:spacing w:line="240" w:lineRule="auto"/>
        <w:ind w:left="3831" w:right="3833" w:hanging="8"/>
        <w:jc w:val="center"/>
        <w:rPr>
          <w:rFonts w:ascii="Calibri" w:hAnsi="Calibri" w:eastAsia="Calibri" w:cs="Calibri"/>
          <w:b/>
          <w:sz w:val="23"/>
          <w:szCs w:val="23"/>
        </w:rPr>
      </w:pPr>
      <w:r>
        <w:rPr>
          <w:rFonts w:ascii="Calibri" w:hAnsi="Calibri" w:eastAsia="Calibri" w:cs="Calibri"/>
          <w:b/>
          <w:sz w:val="23"/>
          <w:szCs w:val="23"/>
          <w:rtl w:val="0"/>
        </w:rPr>
        <w:t>By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i w:val="0"/>
          <w:smallCaps w:val="0"/>
          <w:strike w:val="0"/>
          <w:color w:val="000000"/>
          <w:sz w:val="24"/>
          <w:szCs w:val="24"/>
          <w:u w:val="none"/>
          <w:shd w:val="clear" w:fill="auto"/>
          <w:vertAlign w:val="baseline"/>
          <w:rtl w:val="0"/>
        </w:rPr>
        <w:t xml:space="preserve"> </w:t>
      </w:r>
      <w:r>
        <w:rPr>
          <w:rFonts w:ascii="Calibri" w:hAnsi="Calibri" w:eastAsia="Calibri" w:cs="Calibri"/>
          <w:b/>
          <w:sz w:val="24"/>
          <w:szCs w:val="24"/>
          <w:rtl w:val="0"/>
        </w:rPr>
        <w:t>KF SURYA</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i w:val="0"/>
          <w:smallCaps w:val="0"/>
          <w:strike w:val="0"/>
          <w:color w:val="000000"/>
          <w:sz w:val="24"/>
          <w:szCs w:val="24"/>
          <w:u w:val="none"/>
          <w:shd w:val="clear" w:fill="auto"/>
          <w:vertAlign w:val="baseline"/>
        </w:rPr>
      </w:pPr>
    </w:p>
    <w:p>
      <w:pPr>
        <w:spacing w:line="240" w:lineRule="auto"/>
        <w:ind w:left="103" w:right="118" w:firstLine="0"/>
        <w:jc w:val="center"/>
        <w:rPr>
          <w:rFonts w:ascii="Calibri" w:hAnsi="Calibri" w:eastAsia="Calibri" w:cs="Calibri"/>
          <w:b/>
          <w:sz w:val="24"/>
          <w:szCs w:val="24"/>
        </w:rPr>
      </w:pPr>
      <w:r>
        <w:rPr>
          <w:rFonts w:ascii="Calibri" w:hAnsi="Calibri" w:eastAsia="Calibri" w:cs="Calibri"/>
          <w:b/>
          <w:sz w:val="24"/>
          <w:szCs w:val="24"/>
          <w:rtl w:val="0"/>
        </w:rPr>
        <w:t>Reg. No.: 711322101058</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0" w:firstLine="0"/>
        <w:jc w:val="center"/>
        <w:rPr>
          <w:rFonts w:ascii="Calibri" w:hAnsi="Calibri" w:eastAsia="Calibri" w:cs="Calibri"/>
          <w:b/>
          <w:i w:val="0"/>
          <w:smallCaps w:val="0"/>
          <w:strike w:val="0"/>
          <w:color w:val="000000"/>
          <w:sz w:val="24"/>
          <w:szCs w:val="24"/>
          <w:u w:val="none"/>
          <w:shd w:val="clear" w:fill="auto"/>
          <w:vertAlign w:val="baseline"/>
        </w:rPr>
      </w:pPr>
    </w:p>
    <w:p>
      <w:pPr>
        <w:spacing w:line="240" w:lineRule="auto"/>
        <w:ind w:left="107" w:right="102" w:firstLine="0"/>
        <w:jc w:val="center"/>
        <w:rPr>
          <w:rFonts w:ascii="Calibri" w:hAnsi="Calibri" w:eastAsia="Calibri" w:cs="Calibri"/>
          <w:b/>
          <w:sz w:val="24"/>
          <w:szCs w:val="24"/>
        </w:rPr>
      </w:pPr>
      <w:r>
        <w:rPr>
          <w:rFonts w:ascii="Calibri" w:hAnsi="Calibri" w:eastAsia="Calibri" w:cs="Calibri"/>
          <w:b/>
          <w:sz w:val="24"/>
          <w:szCs w:val="24"/>
          <w:rtl w:val="0"/>
        </w:rPr>
        <w:t>Under Supervision of</w:t>
      </w:r>
    </w:p>
    <w:p>
      <w:pPr>
        <w:spacing w:line="240" w:lineRule="auto"/>
        <w:ind w:left="107" w:right="102" w:firstLine="0"/>
        <w:jc w:val="center"/>
        <w:rPr>
          <w:rFonts w:ascii="Calibri" w:hAnsi="Calibri" w:eastAsia="Calibri" w:cs="Calibri"/>
          <w:b/>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center"/>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Mayur Dev Sewak</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center"/>
        <w:rPr>
          <w:rFonts w:ascii="Calibri" w:hAnsi="Calibri" w:eastAsia="Calibri" w:cs="Calibri"/>
          <w:b/>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center"/>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Head, Training &amp; Internships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center"/>
        <w:rPr>
          <w:rFonts w:ascii="Calibri" w:hAnsi="Calibri" w:eastAsia="Calibri" w:cs="Calibri"/>
          <w:b/>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center"/>
        <w:rPr>
          <w:rFonts w:ascii="Calibri" w:hAnsi="Calibri" w:eastAsia="Calibri" w:cs="Calibri"/>
          <w:b/>
          <w:i w:val="0"/>
          <w:smallCaps w:val="0"/>
          <w:strike w:val="0"/>
          <w:color w:val="000000"/>
          <w:sz w:val="24"/>
          <w:szCs w:val="24"/>
          <w:u w:val="none"/>
          <w:shd w:val="clear" w:fill="auto"/>
          <w:vertAlign w:val="baseline"/>
        </w:rPr>
      </w:pPr>
      <w:r>
        <w:rPr>
          <w:rFonts w:hint="default" w:ascii="Calibri" w:hAnsi="Calibri" w:eastAsia="Calibri" w:cs="Calibri"/>
          <w:b/>
          <w:i w:val="0"/>
          <w:smallCaps w:val="0"/>
          <w:strike w:val="0"/>
          <w:color w:val="000000"/>
          <w:sz w:val="24"/>
          <w:szCs w:val="24"/>
          <w:u w:val="none"/>
          <w:shd w:val="clear" w:fill="auto"/>
          <w:vertAlign w:val="baseline"/>
          <w:rtl w:val="0"/>
          <w:lang w:val="en-US"/>
        </w:rPr>
        <w:t xml:space="preserve">EI </w:t>
      </w:r>
      <w:r>
        <w:rPr>
          <w:rFonts w:ascii="Calibri" w:hAnsi="Calibri" w:eastAsia="Calibri" w:cs="Calibri"/>
          <w:b/>
          <w:i w:val="0"/>
          <w:smallCaps w:val="0"/>
          <w:strike w:val="0"/>
          <w:color w:val="000000"/>
          <w:sz w:val="24"/>
          <w:szCs w:val="24"/>
          <w:u w:val="none"/>
          <w:shd w:val="clear" w:fill="auto"/>
          <w:vertAlign w:val="baseline"/>
          <w:rtl w:val="0"/>
          <w:lang w:val="en-US"/>
        </w:rPr>
        <w:t>Systems</w:t>
      </w:r>
      <w:r>
        <w:rPr>
          <w:rFonts w:ascii="Calibri" w:hAnsi="Calibri" w:eastAsia="Calibri" w:cs="Calibri"/>
          <w:b/>
          <w:i w:val="0"/>
          <w:smallCaps w:val="0"/>
          <w:strike w:val="0"/>
          <w:color w:val="000000"/>
          <w:sz w:val="24"/>
          <w:szCs w:val="24"/>
          <w:u w:val="none"/>
          <w:shd w:val="clear" w:fill="auto"/>
          <w:vertAlign w:val="baseline"/>
          <w:rtl w:val="0"/>
        </w:rPr>
        <w:t xml:space="preserve"> Services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center"/>
        <w:rPr>
          <w:rFonts w:ascii="Calibri" w:hAnsi="Calibri" w:eastAsia="Calibri" w:cs="Calibri"/>
          <w:b/>
          <w:i w:val="0"/>
          <w:smallCaps w:val="0"/>
          <w:strike w:val="0"/>
          <w:color w:val="000000"/>
          <w:sz w:val="18"/>
          <w:szCs w:val="18"/>
          <w:u w:val="none"/>
          <w:shd w:val="clear" w:fill="auto"/>
          <w:vertAlign w:val="baseline"/>
        </w:rPr>
      </w:pPr>
    </w:p>
    <w:p>
      <w:pPr>
        <w:spacing w:line="240" w:lineRule="auto"/>
        <w:ind w:left="2670" w:right="2679" w:firstLine="0"/>
        <w:jc w:val="center"/>
        <w:rPr>
          <w:rFonts w:ascii="Calibri" w:hAnsi="Calibri" w:eastAsia="Calibri" w:cs="Calibri"/>
          <w:b/>
          <w:sz w:val="23"/>
          <w:szCs w:val="23"/>
        </w:rPr>
      </w:pPr>
      <w:r>
        <w:rPr>
          <w:rFonts w:ascii="Calibri" w:hAnsi="Calibri" w:eastAsia="Calibri" w:cs="Calibri"/>
          <w:b/>
          <w:sz w:val="23"/>
          <w:szCs w:val="23"/>
          <w:rtl w:val="0"/>
        </w:rPr>
        <w:t>(Period : 13/07/2024 to 12/08/2024)</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left"/>
        <w:rPr>
          <w:rFonts w:ascii="Calibri" w:hAnsi="Calibri" w:eastAsia="Calibri" w:cs="Calibri"/>
          <w:b/>
          <w:i w:val="0"/>
          <w:smallCaps w:val="0"/>
          <w:strike w:val="0"/>
          <w:color w:val="000000"/>
          <w:sz w:val="11"/>
          <w:szCs w:val="11"/>
          <w:u w:val="none"/>
          <w:shd w:val="clear" w:fill="auto"/>
          <w:vertAlign w:val="baseline"/>
        </w:rPr>
      </w:pPr>
      <w:r>
        <w:drawing>
          <wp:anchor distT="0" distB="0" distL="0" distR="0" simplePos="0" relativeHeight="251659264" behindDoc="0" locked="0" layoutInCell="1" allowOverlap="1">
            <wp:simplePos x="0" y="0"/>
            <wp:positionH relativeFrom="column">
              <wp:posOffset>2203450</wp:posOffset>
            </wp:positionH>
            <wp:positionV relativeFrom="paragraph">
              <wp:posOffset>109855</wp:posOffset>
            </wp:positionV>
            <wp:extent cx="1347470" cy="1073150"/>
            <wp:effectExtent l="0" t="0" r="0" b="0"/>
            <wp:wrapTopAndBottom/>
            <wp:docPr id="19" name="image3.png"/>
            <wp:cNvGraphicFramePr/>
            <a:graphic xmlns:a="http://schemas.openxmlformats.org/drawingml/2006/main">
              <a:graphicData uri="http://schemas.openxmlformats.org/drawingml/2006/picture">
                <pic:pic xmlns:pic="http://schemas.openxmlformats.org/drawingml/2006/picture">
                  <pic:nvPicPr>
                    <pic:cNvPr id="19" name="image3.png"/>
                    <pic:cNvPicPr preferRelativeResize="0"/>
                  </pic:nvPicPr>
                  <pic:blipFill>
                    <a:blip r:embed="rId11"/>
                    <a:srcRect/>
                    <a:stretch>
                      <a:fillRect/>
                    </a:stretch>
                  </pic:blipFill>
                  <pic:spPr>
                    <a:xfrm>
                      <a:off x="0" y="0"/>
                      <a:ext cx="1347186" cy="1072896"/>
                    </a:xfrm>
                    <a:prstGeom prst="rect">
                      <a:avLst/>
                    </a:prstGeom>
                  </pic:spPr>
                </pic:pic>
              </a:graphicData>
            </a:graphic>
          </wp:anchor>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libri" w:hAnsi="Calibri" w:eastAsia="Calibri" w:cs="Calibri"/>
          <w:b/>
          <w:i w:val="0"/>
          <w:smallCaps w:val="0"/>
          <w:strike w:val="0"/>
          <w:color w:val="000000"/>
          <w:sz w:val="28"/>
          <w:szCs w:val="28"/>
          <w:u w:val="none"/>
          <w:shd w:val="clear" w:fill="auto"/>
          <w:vertAlign w:val="baseline"/>
        </w:rPr>
      </w:pPr>
    </w:p>
    <w:p>
      <w:pPr>
        <w:ind w:left="332" w:right="118" w:firstLine="0"/>
        <w:jc w:val="center"/>
        <w:rPr>
          <w:rFonts w:ascii="Calibri" w:hAnsi="Calibri" w:eastAsia="Calibri" w:cs="Calibri"/>
          <w:b/>
          <w:sz w:val="23"/>
          <w:szCs w:val="23"/>
        </w:rPr>
      </w:pPr>
      <w:r>
        <w:rPr>
          <w:rFonts w:ascii="Calibri" w:hAnsi="Calibri" w:eastAsia="Calibri" w:cs="Calibri"/>
          <w:b/>
          <w:sz w:val="23"/>
          <w:szCs w:val="23"/>
          <w:rtl w:val="0"/>
        </w:rPr>
        <w:t>KPR INSTITUTE OF ENGINEERING AND TECHNOLOGY</w:t>
      </w:r>
    </w:p>
    <w:p>
      <w:pPr>
        <w:spacing w:before="9" w:line="254" w:lineRule="auto"/>
        <w:ind w:left="2844" w:right="2917" w:hanging="130"/>
        <w:jc w:val="center"/>
        <w:rPr>
          <w:rFonts w:ascii="Calibri" w:hAnsi="Calibri" w:eastAsia="Calibri" w:cs="Calibri"/>
          <w:sz w:val="24"/>
          <w:szCs w:val="24"/>
        </w:rPr>
      </w:pPr>
      <w:r>
        <w:rPr>
          <w:rFonts w:ascii="Calibri" w:hAnsi="Calibri" w:eastAsia="Calibri" w:cs="Calibri"/>
          <w:sz w:val="24"/>
          <w:szCs w:val="24"/>
          <w:rtl w:val="0"/>
        </w:rPr>
        <w:t xml:space="preserve">(Autonomous ,NAAC ‘A’) </w:t>
      </w:r>
    </w:p>
    <w:p>
      <w:pPr>
        <w:spacing w:before="9" w:line="254" w:lineRule="auto"/>
        <w:ind w:left="2844" w:right="2917" w:hanging="130"/>
        <w:jc w:val="center"/>
        <w:rPr>
          <w:rFonts w:ascii="Calibri" w:hAnsi="Calibri" w:eastAsia="Calibri" w:cs="Calibri"/>
          <w:sz w:val="24"/>
          <w:szCs w:val="24"/>
        </w:rPr>
      </w:pPr>
      <w:r>
        <w:rPr>
          <w:rFonts w:ascii="Calibri" w:hAnsi="Calibri" w:eastAsia="Calibri" w:cs="Calibri"/>
          <w:sz w:val="24"/>
          <w:szCs w:val="24"/>
          <w:rtl w:val="0"/>
        </w:rPr>
        <w:t xml:space="preserve"> Avinashi Road, Arasur</w:t>
      </w:r>
    </w:p>
    <w:p>
      <w:pPr>
        <w:spacing w:before="9" w:line="254" w:lineRule="auto"/>
        <w:ind w:left="2844" w:right="2917" w:hanging="130"/>
        <w:jc w:val="center"/>
        <w:rPr>
          <w:rFonts w:ascii="Calibri" w:hAnsi="Calibri" w:eastAsia="Calibri" w:cs="Calibri"/>
          <w:sz w:val="23"/>
          <w:szCs w:val="23"/>
        </w:rPr>
      </w:pPr>
    </w:p>
    <w:p>
      <w:pPr>
        <w:spacing w:before="9" w:line="254" w:lineRule="auto"/>
        <w:ind w:left="2844" w:right="2917" w:hanging="130"/>
        <w:jc w:val="center"/>
        <w:rPr>
          <w:rFonts w:ascii="Calibri" w:hAnsi="Calibri" w:eastAsia="Calibri" w:cs="Calibri"/>
          <w:b/>
          <w:sz w:val="23"/>
          <w:szCs w:val="23"/>
        </w:rPr>
      </w:pPr>
      <w:r>
        <w:rPr>
          <w:rFonts w:ascii="Calibri" w:hAnsi="Calibri" w:eastAsia="Calibri" w:cs="Calibri"/>
          <w:b/>
          <w:sz w:val="23"/>
          <w:szCs w:val="23"/>
          <w:rtl w:val="0"/>
        </w:rPr>
        <w:t>COIMBATORE – 641 407</w:t>
      </w:r>
    </w:p>
    <w:p>
      <w:pPr>
        <w:spacing w:before="9" w:line="254" w:lineRule="auto"/>
        <w:ind w:left="2844" w:right="2917" w:hanging="130"/>
        <w:jc w:val="center"/>
        <w:rPr>
          <w:rFonts w:ascii="Calibri" w:hAnsi="Calibri" w:eastAsia="Calibri" w:cs="Calibri"/>
          <w:b/>
          <w:sz w:val="23"/>
          <w:szCs w:val="23"/>
        </w:rPr>
      </w:pPr>
    </w:p>
    <w:p>
      <w:pPr>
        <w:spacing w:before="9" w:line="254" w:lineRule="auto"/>
        <w:ind w:left="2844" w:right="2917" w:hanging="130"/>
        <w:jc w:val="center"/>
        <w:rPr>
          <w:rFonts w:ascii="Calibri" w:hAnsi="Calibri" w:eastAsia="Calibri" w:cs="Calibri"/>
          <w:b/>
          <w:sz w:val="23"/>
          <w:szCs w:val="23"/>
        </w:rPr>
      </w:pPr>
      <w:r>
        <w:rPr>
          <w:rFonts w:ascii="Calibri" w:hAnsi="Calibri" w:eastAsia="Calibri" w:cs="Calibri"/>
          <w:b/>
          <w:sz w:val="23"/>
          <w:szCs w:val="23"/>
          <w:rtl w:val="0"/>
        </w:rPr>
        <w:t>JULY 2024</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i w:val="0"/>
          <w:smallCaps w:val="0"/>
          <w:strike w:val="0"/>
          <w:color w:val="000000"/>
          <w:sz w:val="24"/>
          <w:szCs w:val="24"/>
          <w:u w:val="none"/>
          <w:shd w:val="clear" w:fill="auto"/>
          <w:vertAlign w:val="baseline"/>
        </w:rPr>
        <w:sectPr>
          <w:footerReference r:id="rId3" w:type="default"/>
          <w:pgSz w:w="11910" w:h="16850"/>
          <w:pgMar w:top="1360" w:right="1480" w:bottom="280" w:left="1500" w:header="720" w:footer="720" w:gutter="0"/>
          <w:pgNumType w:fmt="upperRoman" w:start="1"/>
          <w:cols w:space="720" w:num="1"/>
        </w:sectPr>
      </w:pPr>
      <w:r>
        <w:rPr>
          <w:rFonts w:ascii="Calibri" w:hAnsi="Calibri" w:eastAsia="Calibri" w:cs="Calibri"/>
          <w:i w:val="0"/>
          <w:smallCaps w:val="0"/>
          <w:strike w:val="0"/>
          <w:color w:val="000000"/>
          <w:sz w:val="24"/>
          <w:szCs w:val="24"/>
          <w:u w:val="none"/>
          <w:shd w:val="clear" w:fill="auto"/>
          <w:vertAlign w:val="baseline"/>
          <w:rtl w:val="0"/>
        </w:rPr>
        <w:t xml:space="preserve"> </w:t>
      </w:r>
    </w:p>
    <w:p>
      <w:pPr>
        <w:pStyle w:val="13"/>
        <w:ind w:right="-420"/>
        <w:rPr>
          <w:rFonts w:ascii="Calibri" w:hAnsi="Calibri" w:eastAsia="Calibri" w:cs="Calibri"/>
          <w:sz w:val="40"/>
          <w:szCs w:val="40"/>
        </w:rPr>
      </w:pPr>
      <w:r>
        <w:rPr>
          <w:rFonts w:ascii="Calibri" w:hAnsi="Calibri" w:eastAsia="Calibri" w:cs="Calibri"/>
          <w:sz w:val="40"/>
          <w:szCs w:val="40"/>
          <w:rtl w:val="0"/>
        </w:rPr>
        <w:t>KPR Institute of Engineering and Technology</w:t>
      </w:r>
      <w:r>
        <w:drawing>
          <wp:anchor distT="0" distB="0" distL="0" distR="0" simplePos="0" relativeHeight="251659264" behindDoc="0" locked="0" layoutInCell="1" allowOverlap="1">
            <wp:simplePos x="0" y="0"/>
            <wp:positionH relativeFrom="column">
              <wp:posOffset>179705</wp:posOffset>
            </wp:positionH>
            <wp:positionV relativeFrom="paragraph">
              <wp:posOffset>-635</wp:posOffset>
            </wp:positionV>
            <wp:extent cx="918210" cy="732790"/>
            <wp:effectExtent l="0" t="0" r="0" b="0"/>
            <wp:wrapNone/>
            <wp:docPr id="15" name="image1.png"/>
            <wp:cNvGraphicFramePr/>
            <a:graphic xmlns:a="http://schemas.openxmlformats.org/drawingml/2006/main">
              <a:graphicData uri="http://schemas.openxmlformats.org/drawingml/2006/picture">
                <pic:pic xmlns:pic="http://schemas.openxmlformats.org/drawingml/2006/picture">
                  <pic:nvPicPr>
                    <pic:cNvPr id="15" name="image1.png"/>
                    <pic:cNvPicPr preferRelativeResize="0"/>
                  </pic:nvPicPr>
                  <pic:blipFill>
                    <a:blip r:embed="rId12"/>
                    <a:srcRect/>
                    <a:stretch>
                      <a:fillRect/>
                    </a:stretch>
                  </pic:blipFill>
                  <pic:spPr>
                    <a:xfrm>
                      <a:off x="0" y="0"/>
                      <a:ext cx="918209" cy="732612"/>
                    </a:xfrm>
                    <a:prstGeom prst="rect">
                      <a:avLst/>
                    </a:prstGeom>
                  </pic:spPr>
                </pic:pic>
              </a:graphicData>
            </a:graphic>
          </wp:anchor>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i w:val="0"/>
          <w:smallCaps w:val="0"/>
          <w:strike w:val="0"/>
          <w:color w:val="000000"/>
          <w:sz w:val="48"/>
          <w:szCs w:val="48"/>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i w:val="0"/>
          <w:smallCaps w:val="0"/>
          <w:strike w:val="0"/>
          <w:color w:val="000000"/>
          <w:sz w:val="39"/>
          <w:szCs w:val="39"/>
          <w:u w:val="none"/>
          <w:shd w:val="clear" w:fill="auto"/>
          <w:vertAlign w:val="baseline"/>
        </w:rPr>
      </w:pPr>
    </w:p>
    <w:p>
      <w:pPr>
        <w:ind w:left="2585" w:right="2773" w:firstLine="0"/>
        <w:jc w:val="center"/>
        <w:rPr>
          <w:rFonts w:ascii="Calibri" w:hAnsi="Calibri" w:eastAsia="Calibri" w:cs="Calibri"/>
          <w:b/>
          <w:sz w:val="28"/>
          <w:szCs w:val="28"/>
        </w:rPr>
      </w:pPr>
      <w:r>
        <w:rPr>
          <w:rFonts w:ascii="Calibri" w:hAnsi="Calibri" w:eastAsia="Calibri" w:cs="Calibri"/>
          <w:b/>
          <w:sz w:val="28"/>
          <w:szCs w:val="28"/>
          <w:rtl w:val="0"/>
        </w:rPr>
        <w:t>BONAFIDE CERTIFICATE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360" w:lineRule="auto"/>
        <w:ind w:left="0" w:right="0" w:firstLine="0"/>
        <w:jc w:val="left"/>
        <w:rPr>
          <w:rFonts w:ascii="Calibri" w:hAnsi="Calibri" w:eastAsia="Calibri" w:cs="Calibri"/>
          <w:b/>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360" w:lineRule="auto"/>
        <w:ind w:left="0" w:right="0" w:firstLine="0"/>
        <w:jc w:val="both"/>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i w:val="0"/>
          <w:smallCaps w:val="0"/>
          <w:strike w:val="0"/>
          <w:color w:val="000000"/>
          <w:sz w:val="24"/>
          <w:szCs w:val="24"/>
          <w:u w:val="none"/>
          <w:shd w:val="clear" w:fill="auto"/>
          <w:vertAlign w:val="baseline"/>
          <w:rtl w:val="0"/>
        </w:rPr>
        <w:t xml:space="preserve">This is to certify that the </w:t>
      </w:r>
      <w:r>
        <w:rPr>
          <w:rFonts w:ascii="Calibri" w:hAnsi="Calibri" w:eastAsia="Calibri" w:cs="Calibri"/>
          <w:b/>
          <w:i w:val="0"/>
          <w:smallCaps w:val="0"/>
          <w:strike w:val="0"/>
          <w:color w:val="000000"/>
          <w:sz w:val="24"/>
          <w:szCs w:val="24"/>
          <w:u w:val="none"/>
          <w:shd w:val="clear" w:fill="auto"/>
          <w:vertAlign w:val="baseline"/>
          <w:rtl w:val="0"/>
        </w:rPr>
        <w:t xml:space="preserve">Internship report </w:t>
      </w:r>
      <w:r>
        <w:rPr>
          <w:rFonts w:ascii="Calibri" w:hAnsi="Calibri" w:eastAsia="Calibri" w:cs="Calibri"/>
          <w:i w:val="0"/>
          <w:smallCaps w:val="0"/>
          <w:strike w:val="0"/>
          <w:color w:val="000000"/>
          <w:sz w:val="24"/>
          <w:szCs w:val="24"/>
          <w:u w:val="none"/>
          <w:shd w:val="clear" w:fill="auto"/>
          <w:vertAlign w:val="baseline"/>
          <w:rtl w:val="0"/>
        </w:rPr>
        <w:t xml:space="preserve">submitted by </w:t>
      </w:r>
      <w:r>
        <w:rPr>
          <w:rFonts w:hint="default" w:ascii="Calibri" w:hAnsi="Calibri" w:eastAsia="Calibri" w:cs="Calibri"/>
          <w:b/>
          <w:i w:val="0"/>
          <w:smallCaps w:val="0"/>
          <w:strike w:val="0"/>
          <w:color w:val="000000"/>
          <w:sz w:val="24"/>
          <w:szCs w:val="24"/>
          <w:u w:val="none"/>
          <w:shd w:val="clear" w:fill="auto"/>
          <w:vertAlign w:val="baseline"/>
          <w:rtl w:val="0"/>
          <w:lang w:val="en-US"/>
        </w:rPr>
        <w:t>KF SURYA</w:t>
      </w:r>
      <w:r>
        <w:rPr>
          <w:rFonts w:ascii="Calibri" w:hAnsi="Calibri" w:eastAsia="Calibri" w:cs="Calibri"/>
          <w:b/>
          <w:i w:val="0"/>
          <w:smallCaps w:val="0"/>
          <w:strike w:val="0"/>
          <w:color w:val="000000"/>
          <w:sz w:val="24"/>
          <w:szCs w:val="24"/>
          <w:u w:val="none"/>
          <w:shd w:val="clear" w:fill="auto"/>
          <w:vertAlign w:val="baseline"/>
          <w:rtl w:val="0"/>
        </w:rPr>
        <w:t xml:space="preserve"> (22AD05</w:t>
      </w:r>
      <w:r>
        <w:rPr>
          <w:rFonts w:hint="default" w:ascii="Calibri" w:hAnsi="Calibri" w:eastAsia="Calibri" w:cs="Calibri"/>
          <w:b/>
          <w:i w:val="0"/>
          <w:smallCaps w:val="0"/>
          <w:strike w:val="0"/>
          <w:color w:val="000000"/>
          <w:sz w:val="24"/>
          <w:szCs w:val="24"/>
          <w:u w:val="none"/>
          <w:shd w:val="clear" w:fill="auto"/>
          <w:vertAlign w:val="baseline"/>
          <w:rtl w:val="0"/>
          <w:lang w:val="en-US"/>
        </w:rPr>
        <w:t>8</w:t>
      </w:r>
      <w:r>
        <w:rPr>
          <w:rFonts w:ascii="Calibri" w:hAnsi="Calibri" w:eastAsia="Calibri" w:cs="Calibri"/>
          <w:b/>
          <w:i w:val="0"/>
          <w:smallCaps w:val="0"/>
          <w:strike w:val="0"/>
          <w:color w:val="000000"/>
          <w:sz w:val="24"/>
          <w:szCs w:val="24"/>
          <w:u w:val="none"/>
          <w:shd w:val="clear" w:fill="auto"/>
          <w:vertAlign w:val="baseline"/>
          <w:rtl w:val="0"/>
        </w:rPr>
        <w:t xml:space="preserve">) </w:t>
      </w:r>
      <w:r>
        <w:rPr>
          <w:rFonts w:ascii="Calibri" w:hAnsi="Calibri" w:eastAsia="Calibri" w:cs="Calibri"/>
          <w:i w:val="0"/>
          <w:smallCaps w:val="0"/>
          <w:strike w:val="0"/>
          <w:color w:val="000000"/>
          <w:sz w:val="24"/>
          <w:szCs w:val="24"/>
          <w:u w:val="none"/>
          <w:shd w:val="clear" w:fill="auto"/>
          <w:vertAlign w:val="baseline"/>
          <w:rtl w:val="0"/>
        </w:rPr>
        <w:t xml:space="preserve">is work done by him and submitted during the academic year 2023 – 2024, in partial  fulfillment of the requirements for the award of the degree of </w:t>
      </w:r>
      <w:r>
        <w:rPr>
          <w:rFonts w:ascii="Calibri" w:hAnsi="Calibri" w:eastAsia="Calibri" w:cs="Calibri"/>
          <w:b/>
          <w:i w:val="0"/>
          <w:smallCaps w:val="0"/>
          <w:strike w:val="0"/>
          <w:color w:val="000000"/>
          <w:sz w:val="24"/>
          <w:szCs w:val="24"/>
          <w:u w:val="none"/>
          <w:shd w:val="clear" w:fill="auto"/>
          <w:vertAlign w:val="baseline"/>
          <w:rtl w:val="0"/>
        </w:rPr>
        <w:t xml:space="preserve">BACHELOR OF TECHNOLOGY </w:t>
      </w:r>
      <w:r>
        <w:rPr>
          <w:rFonts w:ascii="Calibri" w:hAnsi="Calibri" w:eastAsia="Calibri" w:cs="Calibri"/>
          <w:i w:val="0"/>
          <w:smallCaps w:val="0"/>
          <w:strike w:val="0"/>
          <w:color w:val="000000"/>
          <w:sz w:val="24"/>
          <w:szCs w:val="24"/>
          <w:u w:val="none"/>
          <w:shd w:val="clear" w:fill="auto"/>
          <w:vertAlign w:val="baseline"/>
          <w:rtl w:val="0"/>
        </w:rPr>
        <w:t xml:space="preserve">in </w:t>
      </w:r>
      <w:r>
        <w:rPr>
          <w:rFonts w:ascii="Calibri" w:hAnsi="Calibri" w:eastAsia="Calibri" w:cs="Calibri"/>
          <w:b/>
          <w:i w:val="0"/>
          <w:smallCaps w:val="0"/>
          <w:strike w:val="0"/>
          <w:color w:val="000000"/>
          <w:sz w:val="24"/>
          <w:szCs w:val="24"/>
          <w:u w:val="none"/>
          <w:shd w:val="clear" w:fill="auto"/>
          <w:vertAlign w:val="baseline"/>
          <w:rtl w:val="0"/>
        </w:rPr>
        <w:t>Artificial Intelligence and Data Science</w:t>
      </w:r>
      <w:r>
        <w:rPr>
          <w:rFonts w:ascii="Calibri" w:hAnsi="Calibri" w:eastAsia="Calibri" w:cs="Calibri"/>
          <w:i w:val="0"/>
          <w:smallCaps w:val="0"/>
          <w:strike w:val="0"/>
          <w:color w:val="000000"/>
          <w:sz w:val="24"/>
          <w:szCs w:val="24"/>
          <w:u w:val="none"/>
          <w:shd w:val="clear" w:fill="auto"/>
          <w:vertAlign w:val="baseline"/>
          <w:rtl w:val="0"/>
        </w:rPr>
        <w:t xml:space="preserve">, at </w:t>
      </w:r>
      <w:r>
        <w:rPr>
          <w:rFonts w:ascii="Calibri" w:hAnsi="Calibri" w:eastAsia="Calibri" w:cs="Calibri"/>
          <w:b/>
          <w:sz w:val="24"/>
          <w:szCs w:val="24"/>
          <w:rtl w:val="0"/>
        </w:rPr>
        <w:t>EI Systems</w:t>
      </w:r>
      <w:r>
        <w:rPr>
          <w:rFonts w:ascii="Calibri" w:hAnsi="Calibri" w:eastAsia="Calibri" w:cs="Calibri"/>
          <w:b/>
          <w:i w:val="0"/>
          <w:smallCaps w:val="0"/>
          <w:strike w:val="0"/>
          <w:color w:val="000000"/>
          <w:sz w:val="24"/>
          <w:szCs w:val="24"/>
          <w:u w:val="none"/>
          <w:shd w:val="clear" w:fill="auto"/>
          <w:vertAlign w:val="baseline"/>
          <w:rtl w:val="0"/>
        </w:rPr>
        <w:t xml:space="preserve"> Services.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i w:val="0"/>
          <w:smallCaps w:val="0"/>
          <w:strike w:val="0"/>
          <w:color w:val="000000"/>
          <w:sz w:val="30"/>
          <w:szCs w:val="3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i w:val="0"/>
          <w:smallCaps w:val="0"/>
          <w:strike w:val="0"/>
          <w:color w:val="000000"/>
          <w:sz w:val="30"/>
          <w:szCs w:val="3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i w:val="0"/>
          <w:smallCaps w:val="0"/>
          <w:strike w:val="0"/>
          <w:color w:val="000000"/>
          <w:sz w:val="30"/>
          <w:szCs w:val="3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i w:val="0"/>
          <w:smallCaps w:val="0"/>
          <w:strike w:val="0"/>
          <w:color w:val="000000"/>
          <w:sz w:val="30"/>
          <w:szCs w:val="3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i w:val="0"/>
          <w:smallCaps w:val="0"/>
          <w:strike w:val="0"/>
          <w:color w:val="000000"/>
          <w:sz w:val="30"/>
          <w:szCs w:val="3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left"/>
        <w:rPr>
          <w:rFonts w:ascii="Calibri" w:hAnsi="Calibri" w:eastAsia="Calibri" w:cs="Calibri"/>
          <w:b/>
          <w:i w:val="0"/>
          <w:smallCaps w:val="0"/>
          <w:strike w:val="0"/>
          <w:color w:val="000000"/>
          <w:sz w:val="27"/>
          <w:szCs w:val="27"/>
          <w:u w:val="none"/>
          <w:shd w:val="clear" w:fill="auto"/>
          <w:vertAlign w:val="baseline"/>
        </w:rPr>
      </w:pPr>
    </w:p>
    <w:p>
      <w:pPr>
        <w:tabs>
          <w:tab w:val="left" w:pos="5753"/>
        </w:tabs>
        <w:ind w:left="105" w:firstLine="0"/>
        <w:rPr>
          <w:rFonts w:ascii="Calibri" w:hAnsi="Calibri" w:eastAsia="Calibri" w:cs="Calibri"/>
          <w:b/>
          <w:sz w:val="24"/>
          <w:szCs w:val="24"/>
        </w:rPr>
      </w:pPr>
      <w:r>
        <w:rPr>
          <w:rFonts w:ascii="Calibri" w:hAnsi="Calibri" w:eastAsia="Calibri" w:cs="Calibri"/>
          <w:b/>
          <w:sz w:val="24"/>
          <w:szCs w:val="24"/>
          <w:rtl w:val="0"/>
        </w:rPr>
        <w:t>Department IIPC Coordinator</w:t>
      </w:r>
      <w:r>
        <w:rPr>
          <w:rFonts w:ascii="Calibri" w:hAnsi="Calibri" w:eastAsia="Calibri" w:cs="Calibri"/>
          <w:b/>
          <w:sz w:val="24"/>
          <w:szCs w:val="24"/>
          <w:rtl w:val="0"/>
        </w:rPr>
        <w:tab/>
      </w:r>
      <w:r>
        <w:rPr>
          <w:rFonts w:ascii="Calibri" w:hAnsi="Calibri" w:eastAsia="Calibri" w:cs="Calibri"/>
          <w:b/>
          <w:sz w:val="24"/>
          <w:szCs w:val="24"/>
          <w:rtl w:val="0"/>
        </w:rPr>
        <w:t>Head of the Department</w:t>
      </w:r>
    </w:p>
    <w:p>
      <w:pPr>
        <w:tabs>
          <w:tab w:val="left" w:pos="5782"/>
        </w:tabs>
        <w:spacing w:before="38"/>
        <w:ind w:left="105" w:firstLine="0"/>
        <w:rPr>
          <w:rFonts w:ascii="Calibri" w:hAnsi="Calibri" w:eastAsia="Calibri" w:cs="Calibri"/>
          <w:b/>
          <w:sz w:val="24"/>
          <w:szCs w:val="24"/>
        </w:rPr>
      </w:pPr>
      <w:r>
        <w:rPr>
          <w:rFonts w:ascii="Calibri" w:hAnsi="Calibri" w:eastAsia="Calibri" w:cs="Calibri"/>
          <w:b/>
          <w:sz w:val="24"/>
          <w:szCs w:val="24"/>
          <w:rtl w:val="0"/>
        </w:rPr>
        <w:t>Mr. SELVAKUMAR G</w:t>
      </w:r>
      <w:r>
        <w:rPr>
          <w:rFonts w:ascii="Calibri" w:hAnsi="Calibri" w:eastAsia="Calibri" w:cs="Calibri"/>
          <w:b/>
          <w:sz w:val="24"/>
          <w:szCs w:val="24"/>
          <w:rtl w:val="0"/>
        </w:rPr>
        <w:tab/>
      </w:r>
      <w:r>
        <w:rPr>
          <w:rFonts w:ascii="Calibri" w:hAnsi="Calibri" w:eastAsia="Calibri" w:cs="Calibri"/>
          <w:b/>
          <w:sz w:val="24"/>
          <w:szCs w:val="24"/>
          <w:rtl w:val="0"/>
        </w:rPr>
        <w:t>Dr. SUDHA S V</w:t>
      </w:r>
    </w:p>
    <w:p>
      <w:pPr>
        <w:tabs>
          <w:tab w:val="left" w:pos="5775"/>
        </w:tabs>
        <w:spacing w:before="67"/>
        <w:ind w:left="105" w:firstLine="0"/>
        <w:rPr>
          <w:rFonts w:ascii="Calibri" w:hAnsi="Calibri" w:eastAsia="Calibri" w:cs="Calibri"/>
          <w:b/>
          <w:sz w:val="24"/>
          <w:szCs w:val="24"/>
        </w:rPr>
      </w:pPr>
      <w:r>
        <w:rPr>
          <w:rFonts w:ascii="Calibri" w:hAnsi="Calibri" w:eastAsia="Calibri" w:cs="Calibri"/>
          <w:b/>
          <w:sz w:val="24"/>
          <w:szCs w:val="24"/>
          <w:rtl w:val="0"/>
        </w:rPr>
        <w:t>Department of Artificial Intelligence</w:t>
      </w:r>
      <w:r>
        <w:rPr>
          <w:rFonts w:ascii="Calibri" w:hAnsi="Calibri" w:eastAsia="Calibri" w:cs="Calibri"/>
          <w:b/>
          <w:sz w:val="24"/>
          <w:szCs w:val="24"/>
          <w:rtl w:val="0"/>
        </w:rPr>
        <w:tab/>
      </w:r>
      <w:r>
        <w:rPr>
          <w:rFonts w:ascii="Calibri" w:hAnsi="Calibri" w:eastAsia="Calibri" w:cs="Calibri"/>
          <w:b/>
          <w:sz w:val="24"/>
          <w:szCs w:val="24"/>
          <w:rtl w:val="0"/>
        </w:rPr>
        <w:t>Department of Artificial Intelligence</w:t>
      </w:r>
    </w:p>
    <w:p>
      <w:pPr>
        <w:tabs>
          <w:tab w:val="left" w:pos="5753"/>
        </w:tabs>
        <w:spacing w:before="74"/>
        <w:ind w:left="105" w:firstLine="0"/>
        <w:rPr>
          <w:rFonts w:ascii="Calibri" w:hAnsi="Calibri" w:eastAsia="Calibri" w:cs="Calibri"/>
          <w:b/>
          <w:sz w:val="24"/>
          <w:szCs w:val="24"/>
        </w:rPr>
      </w:pPr>
      <w:r>
        <w:rPr>
          <w:rFonts w:ascii="Calibri" w:hAnsi="Calibri" w:eastAsia="Calibri" w:cs="Calibri"/>
          <w:b/>
          <w:sz w:val="24"/>
          <w:szCs w:val="24"/>
          <w:rtl w:val="0"/>
        </w:rPr>
        <w:t>and Data Science</w:t>
      </w:r>
      <w:r>
        <w:rPr>
          <w:rFonts w:ascii="Calibri" w:hAnsi="Calibri" w:eastAsia="Calibri" w:cs="Calibri"/>
          <w:b/>
          <w:sz w:val="24"/>
          <w:szCs w:val="24"/>
          <w:rtl w:val="0"/>
        </w:rPr>
        <w:tab/>
      </w:r>
      <w:r>
        <w:rPr>
          <w:rFonts w:ascii="Calibri" w:hAnsi="Calibri" w:eastAsia="Calibri" w:cs="Calibri"/>
          <w:b/>
          <w:sz w:val="24"/>
          <w:szCs w:val="24"/>
          <w:rtl w:val="0"/>
        </w:rPr>
        <w:t>and Data Science</w:t>
      </w:r>
    </w:p>
    <w:p>
      <w:pPr>
        <w:spacing w:line="280" w:lineRule="auto"/>
        <w:ind w:left="105" w:right="-1125" w:firstLine="0"/>
        <w:rPr>
          <w:rFonts w:ascii="Calibri" w:hAnsi="Calibri" w:eastAsia="Calibri" w:cs="Calibri"/>
          <w:b/>
          <w:sz w:val="24"/>
          <w:szCs w:val="24"/>
        </w:rPr>
      </w:pPr>
      <w:r>
        <w:rPr>
          <w:rFonts w:ascii="Calibri" w:hAnsi="Calibri" w:eastAsia="Calibri" w:cs="Calibri"/>
          <w:b/>
          <w:sz w:val="24"/>
          <w:szCs w:val="24"/>
          <w:rtl w:val="0"/>
        </w:rPr>
        <w:t>Place:Coimbatore</w:t>
      </w:r>
      <w:r>
        <w:rPr>
          <w:rFonts w:ascii="Calibri" w:hAnsi="Calibri" w:eastAsia="Calibri" w:cs="Calibri"/>
          <w:b/>
          <w:sz w:val="24"/>
          <w:szCs w:val="24"/>
          <w:rtl w:val="0"/>
        </w:rPr>
        <w:tab/>
      </w:r>
      <w:r>
        <w:rPr>
          <w:rFonts w:ascii="Calibri" w:hAnsi="Calibri" w:eastAsia="Calibri" w:cs="Calibri"/>
          <w:b/>
          <w:sz w:val="24"/>
          <w:szCs w:val="24"/>
          <w:rtl w:val="0"/>
        </w:rPr>
        <w:tab/>
      </w:r>
      <w:r>
        <w:rPr>
          <w:rFonts w:ascii="Calibri" w:hAnsi="Calibri" w:eastAsia="Calibri" w:cs="Calibri"/>
          <w:b/>
          <w:sz w:val="24"/>
          <w:szCs w:val="24"/>
          <w:rtl w:val="0"/>
        </w:rPr>
        <w:tab/>
      </w:r>
      <w:r>
        <w:rPr>
          <w:rFonts w:ascii="Calibri" w:hAnsi="Calibri" w:eastAsia="Calibri" w:cs="Calibri"/>
          <w:b/>
          <w:sz w:val="24"/>
          <w:szCs w:val="24"/>
          <w:rtl w:val="0"/>
        </w:rPr>
        <w:tab/>
      </w:r>
      <w:r>
        <w:rPr>
          <w:rFonts w:ascii="Calibri" w:hAnsi="Calibri" w:eastAsia="Calibri" w:cs="Calibri"/>
          <w:b/>
          <w:sz w:val="24"/>
          <w:szCs w:val="24"/>
          <w:rtl w:val="0"/>
        </w:rPr>
        <w:tab/>
      </w:r>
      <w:r>
        <w:rPr>
          <w:rFonts w:ascii="Calibri" w:hAnsi="Calibri" w:eastAsia="Calibri" w:cs="Calibri"/>
          <w:b/>
          <w:sz w:val="24"/>
          <w:szCs w:val="24"/>
          <w:rtl w:val="0"/>
        </w:rPr>
        <w:tab/>
      </w:r>
      <w:r>
        <w:rPr>
          <w:rFonts w:ascii="Calibri" w:hAnsi="Calibri" w:eastAsia="Calibri" w:cs="Calibri"/>
          <w:b/>
          <w:sz w:val="24"/>
          <w:szCs w:val="24"/>
          <w:rtl w:val="0"/>
        </w:rPr>
        <w:t>KPR Institute of Engineering and Technology</w:t>
      </w:r>
    </w:p>
    <w:p>
      <w:pPr>
        <w:tabs>
          <w:tab w:val="left" w:pos="5753"/>
        </w:tabs>
        <w:spacing w:before="74"/>
        <w:ind w:left="105" w:firstLine="0"/>
        <w:rPr>
          <w:rFonts w:ascii="Calibri" w:hAnsi="Calibri" w:eastAsia="Calibri" w:cs="Calibri"/>
          <w:b/>
          <w:sz w:val="24"/>
          <w:szCs w:val="24"/>
        </w:rPr>
      </w:pPr>
      <w:r>
        <w:rPr>
          <w:rFonts w:ascii="Calibri" w:hAnsi="Calibri" w:eastAsia="Calibri" w:cs="Calibri"/>
          <w:b/>
          <w:sz w:val="24"/>
          <w:szCs w:val="24"/>
          <w:rtl w:val="0"/>
        </w:rPr>
        <w:t xml:space="preserve"> Date:16/08/2024</w:t>
      </w:r>
      <w:r>
        <w:rPr>
          <w:rFonts w:ascii="Calibri" w:hAnsi="Calibri" w:eastAsia="Calibri" w:cs="Calibri"/>
          <w:b/>
          <w:sz w:val="24"/>
          <w:szCs w:val="24"/>
          <w:rtl w:val="0"/>
        </w:rPr>
        <w:tab/>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0" w:firstLine="0"/>
        <w:jc w:val="left"/>
        <w:rPr>
          <w:rFonts w:ascii="Calibri" w:hAnsi="Calibri" w:eastAsia="Calibri" w:cs="Calibri"/>
          <w:b/>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0" w:firstLine="0"/>
        <w:jc w:val="left"/>
        <w:rPr>
          <w:rFonts w:ascii="Calibri" w:hAnsi="Calibri" w:eastAsia="Calibri" w:cs="Calibri"/>
          <w:b/>
          <w:i w:val="0"/>
          <w:smallCaps w:val="0"/>
          <w:strike w:val="0"/>
          <w:color w:val="000000"/>
          <w:sz w:val="24"/>
          <w:szCs w:val="24"/>
          <w:u w:val="none"/>
          <w:shd w:val="clear" w:fill="auto"/>
          <w:vertAlign w:val="baseline"/>
        </w:rPr>
      </w:pPr>
    </w:p>
    <w:p>
      <w:pPr>
        <w:spacing w:line="280" w:lineRule="auto"/>
        <w:ind w:left="105" w:right="-1125" w:firstLine="0"/>
        <w:rPr>
          <w:rFonts w:ascii="Calibri" w:hAnsi="Calibri" w:eastAsia="Calibri" w:cs="Calibri"/>
          <w:b/>
          <w:sz w:val="24"/>
          <w:szCs w:val="24"/>
        </w:rPr>
      </w:pPr>
    </w:p>
    <w:p>
      <w:pPr>
        <w:spacing w:line="280" w:lineRule="auto"/>
        <w:rPr>
          <w:rFonts w:ascii="Calibri" w:hAnsi="Calibri" w:eastAsia="Calibri" w:cs="Calibri"/>
          <w:sz w:val="23"/>
          <w:szCs w:val="23"/>
        </w:rPr>
        <w:sectPr>
          <w:footerReference r:id="rId4" w:type="default"/>
          <w:pgSz w:w="11910" w:h="16850"/>
          <w:pgMar w:top="1500" w:right="1120" w:bottom="1660" w:left="1220" w:header="0" w:footer="1460" w:gutter="0"/>
          <w:pgNumType w:fmt="upperRoman" w:start="2"/>
          <w:cols w:space="720" w:num="1"/>
        </w:sectPr>
      </w:pPr>
      <w:r>
        <w:rPr>
          <w:rFonts w:ascii="Calibri" w:hAnsi="Calibri" w:eastAsia="Calibri" w:cs="Calibri"/>
        </w:rPr>
        <w:drawing>
          <wp:inline distT="114300" distB="114300" distL="114300" distR="114300">
            <wp:extent cx="6135370" cy="828675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11" name="image9.png"/>
                    <pic:cNvPicPr preferRelativeResize="0"/>
                  </pic:nvPicPr>
                  <pic:blipFill>
                    <a:blip r:embed="rId13"/>
                    <a:srcRect/>
                    <a:stretch>
                      <a:fillRect/>
                    </a:stretch>
                  </pic:blipFill>
                  <pic:spPr>
                    <a:xfrm>
                      <a:off x="0" y="0"/>
                      <a:ext cx="6135688" cy="828675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00" w:right="0" w:firstLine="0"/>
        <w:jc w:val="left"/>
        <w:rPr>
          <w:rFonts w:ascii="Calibri" w:hAnsi="Calibri" w:eastAsia="Calibri" w:cs="Calibri"/>
          <w:i w:val="0"/>
          <w:smallCaps w:val="0"/>
          <w:strike w:val="0"/>
          <w:color w:val="000000"/>
          <w:sz w:val="20"/>
          <w:szCs w:val="20"/>
          <w:u w:val="none"/>
          <w:shd w:val="clear" w:fill="auto"/>
          <w:vertAlign w:val="baseline"/>
        </w:rPr>
      </w:pPr>
    </w:p>
    <w:p>
      <w:pPr>
        <w:pStyle w:val="4"/>
        <w:spacing w:before="76"/>
        <w:ind w:left="2392" w:right="2773" w:firstLine="0"/>
        <w:rPr>
          <w:rFonts w:ascii="Calibri" w:hAnsi="Calibri" w:eastAsia="Calibri" w:cs="Calibri"/>
          <w:sz w:val="28"/>
          <w:szCs w:val="28"/>
        </w:rPr>
      </w:pPr>
      <w:r>
        <w:rPr>
          <w:rFonts w:ascii="Calibri" w:hAnsi="Calibri" w:eastAsia="Calibri" w:cs="Calibri"/>
          <w:sz w:val="28"/>
          <w:szCs w:val="28"/>
          <w:rtl w:val="0"/>
        </w:rPr>
        <w:t>ACKNOWLEDGEMENT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left"/>
        <w:rPr>
          <w:rFonts w:ascii="Calibri" w:hAnsi="Calibri" w:eastAsia="Calibri" w:cs="Calibri"/>
          <w:b/>
          <w:i w:val="0"/>
          <w:smallCaps w:val="0"/>
          <w:strike w:val="0"/>
          <w:color w:val="000000"/>
          <w:sz w:val="48"/>
          <w:szCs w:val="48"/>
          <w:u w:val="none"/>
          <w:shd w:val="clear" w:fill="auto"/>
          <w:vertAlign w:val="baseline"/>
        </w:rPr>
      </w:pPr>
    </w:p>
    <w:p>
      <w:pPr>
        <w:spacing w:line="276" w:lineRule="auto"/>
        <w:ind w:left="105" w:right="337" w:firstLine="0"/>
        <w:jc w:val="both"/>
        <w:rPr>
          <w:rFonts w:ascii="Calibri" w:hAnsi="Calibri" w:eastAsia="Calibri" w:cs="Calibri"/>
          <w:sz w:val="24"/>
          <w:szCs w:val="24"/>
        </w:rPr>
      </w:pPr>
      <w:r>
        <w:rPr>
          <w:rFonts w:ascii="Calibri" w:hAnsi="Calibri" w:eastAsia="Calibri" w:cs="Calibri"/>
          <w:sz w:val="24"/>
          <w:szCs w:val="24"/>
          <w:rtl w:val="0"/>
        </w:rPr>
        <w:t xml:space="preserve">First I would like to thank </w:t>
      </w:r>
      <w:r>
        <w:rPr>
          <w:rFonts w:ascii="Calibri" w:hAnsi="Calibri" w:eastAsia="Calibri" w:cs="Calibri"/>
          <w:b/>
          <w:sz w:val="24"/>
          <w:szCs w:val="24"/>
          <w:rtl w:val="0"/>
        </w:rPr>
        <w:t xml:space="preserve">Mayur Dev Sewak Head, Training &amp; Internships, </w:t>
      </w:r>
      <w:r>
        <w:rPr>
          <w:rFonts w:hint="default" w:ascii="Calibri" w:hAnsi="Calibri" w:eastAsia="Calibri" w:cs="Calibri"/>
          <w:b/>
          <w:sz w:val="24"/>
          <w:szCs w:val="24"/>
          <w:rtl w:val="0"/>
          <w:lang w:val="en-US"/>
        </w:rPr>
        <w:t xml:space="preserve"> EI </w:t>
      </w:r>
      <w:r>
        <w:rPr>
          <w:rFonts w:ascii="Calibri" w:hAnsi="Calibri" w:eastAsia="Calibri" w:cs="Calibri"/>
          <w:b/>
          <w:sz w:val="24"/>
          <w:szCs w:val="24"/>
          <w:rtl w:val="0"/>
          <w:lang w:val="en-US"/>
        </w:rPr>
        <w:t>Systems</w:t>
      </w:r>
      <w:r>
        <w:rPr>
          <w:rFonts w:ascii="Calibri" w:hAnsi="Calibri" w:eastAsia="Calibri" w:cs="Calibri"/>
          <w:b/>
          <w:sz w:val="24"/>
          <w:szCs w:val="24"/>
          <w:rtl w:val="0"/>
        </w:rPr>
        <w:t xml:space="preserve"> Services </w:t>
      </w:r>
      <w:r>
        <w:rPr>
          <w:rFonts w:ascii="Calibri" w:hAnsi="Calibri" w:eastAsia="Calibri" w:cs="Calibri"/>
          <w:sz w:val="24"/>
          <w:szCs w:val="24"/>
          <w:rtl w:val="0"/>
        </w:rPr>
        <w:t>for giving me the opportunity to undergo industry training within the organization.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both"/>
        <w:rPr>
          <w:rFonts w:ascii="Calibri" w:hAnsi="Calibri" w:eastAsia="Calibri" w:cs="Calibri"/>
          <w:i w:val="0"/>
          <w:smallCaps w:val="0"/>
          <w:strike w:val="0"/>
          <w:color w:val="000000"/>
          <w:sz w:val="24"/>
          <w:szCs w:val="24"/>
          <w:u w:val="none"/>
          <w:shd w:val="clear" w:fill="auto"/>
          <w:vertAlign w:val="baseline"/>
        </w:rPr>
      </w:pPr>
    </w:p>
    <w:p>
      <w:pPr>
        <w:spacing w:line="276" w:lineRule="auto"/>
        <w:ind w:left="105" w:right="347" w:firstLine="0"/>
        <w:jc w:val="both"/>
        <w:rPr>
          <w:rFonts w:ascii="Calibri" w:hAnsi="Calibri" w:eastAsia="Calibri" w:cs="Calibri"/>
          <w:sz w:val="24"/>
          <w:szCs w:val="24"/>
        </w:rPr>
      </w:pPr>
      <w:r>
        <w:rPr>
          <w:rFonts w:ascii="Calibri" w:hAnsi="Calibri" w:eastAsia="Calibri" w:cs="Calibri"/>
          <w:sz w:val="24"/>
          <w:szCs w:val="24"/>
          <w:rtl w:val="0"/>
        </w:rPr>
        <w:t>I would also like to thank all the people who worked along with me at Ei Systems</w:t>
      </w:r>
      <w:r>
        <w:rPr>
          <w:rFonts w:ascii="Calibri" w:hAnsi="Calibri" w:eastAsia="Calibri" w:cs="Calibri"/>
          <w:b/>
          <w:sz w:val="24"/>
          <w:szCs w:val="24"/>
          <w:rtl w:val="0"/>
        </w:rPr>
        <w:t xml:space="preserve"> Services </w:t>
      </w:r>
      <w:r>
        <w:rPr>
          <w:rFonts w:ascii="Calibri" w:hAnsi="Calibri" w:eastAsia="Calibri" w:cs="Calibri"/>
          <w:sz w:val="24"/>
          <w:szCs w:val="24"/>
          <w:rtl w:val="0"/>
        </w:rPr>
        <w:t>for their patience and openness in sharing knowledge they created for an enjoyable working environment.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76" w:lineRule="auto"/>
        <w:ind w:left="0" w:right="0" w:firstLine="0"/>
        <w:jc w:val="both"/>
        <w:rPr>
          <w:rFonts w:ascii="Calibri" w:hAnsi="Calibri" w:eastAsia="Calibri" w:cs="Calibri"/>
          <w:i w:val="0"/>
          <w:smallCaps w:val="0"/>
          <w:strike w:val="0"/>
          <w:color w:val="000000"/>
          <w:sz w:val="24"/>
          <w:szCs w:val="24"/>
          <w:u w:val="none"/>
          <w:shd w:val="clear" w:fill="auto"/>
          <w:vertAlign w:val="baseline"/>
        </w:rPr>
      </w:pPr>
    </w:p>
    <w:p>
      <w:pPr>
        <w:spacing w:line="276" w:lineRule="auto"/>
        <w:ind w:left="105" w:right="440" w:firstLine="0"/>
        <w:jc w:val="both"/>
        <w:rPr>
          <w:rFonts w:ascii="Calibri" w:hAnsi="Calibri" w:eastAsia="Calibri" w:cs="Calibri"/>
          <w:sz w:val="24"/>
          <w:szCs w:val="24"/>
        </w:rPr>
      </w:pPr>
      <w:r>
        <w:rPr>
          <w:rFonts w:ascii="Calibri" w:hAnsi="Calibri" w:eastAsia="Calibri" w:cs="Calibri"/>
          <w:sz w:val="24"/>
          <w:szCs w:val="24"/>
          <w:rtl w:val="0"/>
        </w:rPr>
        <w:t>It is indeed with a great sense of pleasure and immense sense of gratitude that I acknowledge the help of these individuals.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76" w:lineRule="auto"/>
        <w:ind w:left="0" w:right="0" w:firstLine="0"/>
        <w:jc w:val="both"/>
        <w:rPr>
          <w:rFonts w:ascii="Calibri" w:hAnsi="Calibri" w:eastAsia="Calibri" w:cs="Calibri"/>
          <w:i w:val="0"/>
          <w:smallCaps w:val="0"/>
          <w:strike w:val="0"/>
          <w:color w:val="000000"/>
          <w:sz w:val="24"/>
          <w:szCs w:val="24"/>
          <w:u w:val="none"/>
          <w:shd w:val="clear" w:fill="auto"/>
          <w:vertAlign w:val="baseline"/>
        </w:rPr>
      </w:pPr>
    </w:p>
    <w:p>
      <w:pPr>
        <w:spacing w:line="276" w:lineRule="auto"/>
        <w:ind w:left="105" w:right="192" w:firstLine="0"/>
        <w:jc w:val="both"/>
        <w:rPr>
          <w:rFonts w:ascii="Calibri" w:hAnsi="Calibri" w:eastAsia="Calibri" w:cs="Calibri"/>
          <w:sz w:val="24"/>
          <w:szCs w:val="24"/>
        </w:rPr>
      </w:pPr>
      <w:r>
        <w:rPr>
          <w:rFonts w:ascii="Calibri" w:hAnsi="Calibri" w:eastAsia="Calibri" w:cs="Calibri"/>
          <w:sz w:val="24"/>
          <w:szCs w:val="24"/>
          <w:rtl w:val="0"/>
        </w:rPr>
        <w:t xml:space="preserve">I am highly indebted to our Chairman  </w:t>
      </w:r>
      <w:r>
        <w:rPr>
          <w:rFonts w:ascii="Calibri" w:hAnsi="Calibri" w:eastAsia="Calibri" w:cs="Calibri"/>
          <w:b/>
          <w:sz w:val="24"/>
          <w:szCs w:val="24"/>
          <w:rtl w:val="0"/>
        </w:rPr>
        <w:t>Dr.  K.P.  RAMASAMY</w:t>
      </w:r>
      <w:r>
        <w:rPr>
          <w:rFonts w:ascii="Calibri" w:hAnsi="Calibri" w:eastAsia="Calibri" w:cs="Calibri"/>
          <w:sz w:val="24"/>
          <w:szCs w:val="24"/>
          <w:rtl w:val="0"/>
        </w:rPr>
        <w:t xml:space="preserve">,  our Chief  Executive  Officer </w:t>
      </w:r>
      <w:r>
        <w:rPr>
          <w:rFonts w:ascii="Calibri" w:hAnsi="Calibri" w:eastAsia="Calibri" w:cs="Calibri"/>
          <w:b/>
          <w:sz w:val="24"/>
          <w:szCs w:val="24"/>
          <w:rtl w:val="0"/>
        </w:rPr>
        <w:t xml:space="preserve">Dr. A. M. NATARAJAN </w:t>
      </w:r>
      <w:r>
        <w:rPr>
          <w:rFonts w:ascii="Calibri" w:hAnsi="Calibri" w:eastAsia="Calibri" w:cs="Calibri"/>
          <w:sz w:val="24"/>
          <w:szCs w:val="24"/>
          <w:rtl w:val="0"/>
        </w:rPr>
        <w:t xml:space="preserve">and our beloved Principal </w:t>
      </w:r>
      <w:r>
        <w:rPr>
          <w:rFonts w:ascii="Calibri" w:hAnsi="Calibri" w:eastAsia="Calibri" w:cs="Calibri"/>
          <w:b/>
          <w:sz w:val="24"/>
          <w:szCs w:val="24"/>
          <w:rtl w:val="0"/>
        </w:rPr>
        <w:t xml:space="preserve">Dr. D. SARAVANAN </w:t>
      </w:r>
      <w:r>
        <w:rPr>
          <w:rFonts w:ascii="Calibri" w:hAnsi="Calibri" w:eastAsia="Calibri" w:cs="Calibri"/>
          <w:sz w:val="24"/>
          <w:szCs w:val="24"/>
          <w:rtl w:val="0"/>
        </w:rPr>
        <w:t>for the facilities provided to accomplish this internship.</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76" w:lineRule="auto"/>
        <w:ind w:left="0" w:right="0" w:firstLine="0"/>
        <w:jc w:val="both"/>
        <w:rPr>
          <w:rFonts w:ascii="Calibri" w:hAnsi="Calibri" w:eastAsia="Calibri" w:cs="Calibri"/>
          <w:i w:val="0"/>
          <w:smallCaps w:val="0"/>
          <w:strike w:val="0"/>
          <w:color w:val="000000"/>
          <w:sz w:val="24"/>
          <w:szCs w:val="24"/>
          <w:u w:val="none"/>
          <w:shd w:val="clear" w:fill="auto"/>
          <w:vertAlign w:val="baseline"/>
        </w:rPr>
      </w:pPr>
    </w:p>
    <w:p>
      <w:pPr>
        <w:spacing w:line="276" w:lineRule="auto"/>
        <w:ind w:left="105" w:right="413" w:firstLine="0"/>
        <w:jc w:val="both"/>
        <w:rPr>
          <w:rFonts w:ascii="Calibri" w:hAnsi="Calibri" w:eastAsia="Calibri" w:cs="Calibri"/>
          <w:sz w:val="24"/>
          <w:szCs w:val="24"/>
        </w:rPr>
      </w:pPr>
      <w:r>
        <w:rPr>
          <w:rFonts w:ascii="Calibri" w:hAnsi="Calibri" w:eastAsia="Calibri" w:cs="Calibri"/>
          <w:sz w:val="24"/>
          <w:szCs w:val="24"/>
          <w:rtl w:val="0"/>
        </w:rPr>
        <w:t xml:space="preserve">I would like to thank my Head of the Department </w:t>
      </w:r>
      <w:r>
        <w:rPr>
          <w:rFonts w:ascii="Calibri" w:hAnsi="Calibri" w:eastAsia="Calibri" w:cs="Calibri"/>
          <w:b/>
          <w:sz w:val="24"/>
          <w:szCs w:val="24"/>
          <w:rtl w:val="0"/>
        </w:rPr>
        <w:t xml:space="preserve">Dr. SUDHA S V </w:t>
      </w:r>
      <w:r>
        <w:rPr>
          <w:rFonts w:ascii="Calibri" w:hAnsi="Calibri" w:eastAsia="Calibri" w:cs="Calibri"/>
          <w:sz w:val="24"/>
          <w:szCs w:val="24"/>
          <w:rtl w:val="0"/>
        </w:rPr>
        <w:t>for her supportive actions by permitting me for my internship.</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76" w:lineRule="auto"/>
        <w:ind w:left="0" w:right="0" w:firstLine="0"/>
        <w:jc w:val="both"/>
        <w:rPr>
          <w:rFonts w:ascii="Calibri" w:hAnsi="Calibri" w:eastAsia="Calibri" w:cs="Calibri"/>
          <w:i w:val="0"/>
          <w:smallCaps w:val="0"/>
          <w:strike w:val="0"/>
          <w:color w:val="000000"/>
          <w:sz w:val="24"/>
          <w:szCs w:val="24"/>
          <w:u w:val="none"/>
          <w:shd w:val="clear" w:fill="auto"/>
          <w:vertAlign w:val="baseline"/>
        </w:rPr>
      </w:pPr>
    </w:p>
    <w:p>
      <w:pPr>
        <w:spacing w:line="276" w:lineRule="auto"/>
        <w:ind w:left="105" w:right="124" w:firstLine="0"/>
        <w:jc w:val="both"/>
        <w:rPr>
          <w:rFonts w:ascii="Calibri" w:hAnsi="Calibri" w:eastAsia="Calibri" w:cs="Calibri"/>
          <w:sz w:val="24"/>
          <w:szCs w:val="24"/>
        </w:rPr>
      </w:pPr>
      <w:r>
        <w:rPr>
          <w:rFonts w:ascii="Calibri" w:hAnsi="Calibri" w:eastAsia="Calibri" w:cs="Calibri"/>
          <w:sz w:val="24"/>
          <w:szCs w:val="24"/>
          <w:rtl w:val="0"/>
        </w:rPr>
        <w:t xml:space="preserve">I would like to thank </w:t>
      </w:r>
      <w:r>
        <w:rPr>
          <w:rFonts w:ascii="Calibri" w:hAnsi="Calibri" w:eastAsia="Calibri" w:cs="Calibri"/>
          <w:b/>
          <w:sz w:val="24"/>
          <w:szCs w:val="24"/>
          <w:rtl w:val="0"/>
        </w:rPr>
        <w:t>Dr. R. KIRUBA SHANKAR</w:t>
      </w:r>
      <w:r>
        <w:rPr>
          <w:rFonts w:ascii="Calibri" w:hAnsi="Calibri" w:eastAsia="Calibri" w:cs="Calibri"/>
          <w:sz w:val="24"/>
          <w:szCs w:val="24"/>
          <w:rtl w:val="0"/>
        </w:rPr>
        <w:t>, Professor &amp; Head IIPC, KPRIET for his support and advice to get an internship and complete the same in the above said organization.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both"/>
        <w:rPr>
          <w:rFonts w:ascii="Calibri" w:hAnsi="Calibri" w:eastAsia="Calibri" w:cs="Calibri"/>
          <w:i w:val="0"/>
          <w:smallCaps w:val="0"/>
          <w:strike w:val="0"/>
          <w:color w:val="000000"/>
          <w:sz w:val="24"/>
          <w:szCs w:val="24"/>
          <w:u w:val="none"/>
          <w:shd w:val="clear" w:fill="auto"/>
          <w:vertAlign w:val="baseline"/>
        </w:rPr>
      </w:pPr>
    </w:p>
    <w:p>
      <w:pPr>
        <w:spacing w:line="276" w:lineRule="auto"/>
        <w:ind w:left="105" w:firstLine="0"/>
        <w:jc w:val="both"/>
        <w:rPr>
          <w:rFonts w:ascii="Calibri" w:hAnsi="Calibri" w:eastAsia="Calibri" w:cs="Calibri"/>
          <w:sz w:val="24"/>
          <w:szCs w:val="24"/>
        </w:rPr>
      </w:pPr>
      <w:r>
        <w:rPr>
          <w:rFonts w:ascii="Calibri" w:hAnsi="Calibri" w:eastAsia="Calibri" w:cs="Calibri"/>
          <w:sz w:val="24"/>
          <w:szCs w:val="24"/>
          <w:rtl w:val="0"/>
        </w:rPr>
        <w:t xml:space="preserve">I am extremely grateful to my department IIPC coordinator </w:t>
      </w:r>
      <w:r>
        <w:rPr>
          <w:rFonts w:ascii="Calibri" w:hAnsi="Calibri" w:eastAsia="Calibri" w:cs="Calibri"/>
          <w:b/>
          <w:sz w:val="24"/>
          <w:szCs w:val="24"/>
          <w:rtl w:val="0"/>
        </w:rPr>
        <w:t>Mr. SELVAKUMAR G</w:t>
      </w:r>
      <w:r>
        <w:rPr>
          <w:rFonts w:ascii="Calibri" w:hAnsi="Calibri" w:eastAsia="Calibri" w:cs="Calibri"/>
          <w:sz w:val="24"/>
          <w:szCs w:val="24"/>
          <w:rtl w:val="0"/>
        </w:rPr>
        <w:t>, faculty members and friends who helped me in successful completion of this internship.</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i w:val="0"/>
          <w:smallCaps w:val="0"/>
          <w:strike w:val="0"/>
          <w:color w:val="000000"/>
          <w:sz w:val="26"/>
          <w:szCs w:val="26"/>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i w:val="0"/>
          <w:smallCaps w:val="0"/>
          <w:strike w:val="0"/>
          <w:color w:val="000000"/>
          <w:sz w:val="26"/>
          <w:szCs w:val="26"/>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i w:val="0"/>
          <w:smallCaps w:val="0"/>
          <w:strike w:val="0"/>
          <w:color w:val="000000"/>
          <w:sz w:val="26"/>
          <w:szCs w:val="26"/>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left"/>
        <w:rPr>
          <w:rFonts w:ascii="Calibri" w:hAnsi="Calibri" w:eastAsia="Calibri" w:cs="Calibri"/>
          <w:i w:val="0"/>
          <w:smallCaps w:val="0"/>
          <w:strike w:val="0"/>
          <w:color w:val="000000"/>
          <w:sz w:val="20"/>
          <w:szCs w:val="20"/>
          <w:u w:val="none"/>
          <w:shd w:val="clear" w:fill="auto"/>
          <w:vertAlign w:val="baseline"/>
        </w:rPr>
      </w:pPr>
    </w:p>
    <w:p>
      <w:pPr>
        <w:spacing w:line="360" w:lineRule="auto"/>
        <w:jc w:val="right"/>
        <w:rPr>
          <w:rFonts w:ascii="Calibri" w:hAnsi="Calibri" w:eastAsia="Calibri" w:cs="Calibri"/>
          <w:b/>
          <w:sz w:val="24"/>
          <w:szCs w:val="24"/>
        </w:rPr>
      </w:pPr>
      <w:r>
        <w:rPr>
          <w:rFonts w:ascii="Calibri" w:hAnsi="Calibri" w:eastAsia="Calibri" w:cs="Calibri"/>
          <w:sz w:val="23"/>
          <w:szCs w:val="23"/>
          <w:rtl w:val="0"/>
        </w:rPr>
        <w:t xml:space="preserve">      </w:t>
      </w:r>
      <w:r>
        <w:rPr>
          <w:rFonts w:ascii="Calibri" w:hAnsi="Calibri" w:eastAsia="Calibri" w:cs="Calibri"/>
          <w:b/>
          <w:sz w:val="24"/>
          <w:szCs w:val="24"/>
          <w:rtl w:val="0"/>
        </w:rPr>
        <w:t>KF SURYA</w:t>
      </w:r>
    </w:p>
    <w:p>
      <w:pPr>
        <w:spacing w:line="360" w:lineRule="auto"/>
        <w:jc w:val="right"/>
        <w:rPr>
          <w:rFonts w:ascii="Calibri" w:hAnsi="Calibri" w:eastAsia="Calibri" w:cs="Calibri"/>
          <w:b/>
          <w:sz w:val="24"/>
          <w:szCs w:val="24"/>
        </w:rPr>
      </w:pPr>
      <w:r>
        <w:rPr>
          <w:rFonts w:ascii="Calibri" w:hAnsi="Calibri" w:eastAsia="Calibri" w:cs="Calibri"/>
          <w:b/>
          <w:sz w:val="24"/>
          <w:szCs w:val="24"/>
          <w:rtl w:val="0"/>
        </w:rPr>
        <w:t>22AD058</w:t>
      </w:r>
    </w:p>
    <w:p>
      <w:pPr>
        <w:spacing w:line="360" w:lineRule="auto"/>
        <w:jc w:val="right"/>
        <w:rPr>
          <w:rFonts w:ascii="Calibri" w:hAnsi="Calibri" w:eastAsia="Calibri" w:cs="Calibri"/>
          <w:b/>
          <w:sz w:val="24"/>
          <w:szCs w:val="24"/>
        </w:rPr>
      </w:pPr>
    </w:p>
    <w:p>
      <w:pPr>
        <w:spacing w:line="360" w:lineRule="auto"/>
        <w:jc w:val="right"/>
        <w:rPr>
          <w:rFonts w:ascii="Calibri" w:hAnsi="Calibri" w:eastAsia="Calibri" w:cs="Calibri"/>
          <w:b/>
          <w:sz w:val="24"/>
          <w:szCs w:val="24"/>
        </w:rPr>
      </w:pPr>
    </w:p>
    <w:p>
      <w:pPr>
        <w:spacing w:line="360" w:lineRule="auto"/>
        <w:jc w:val="right"/>
        <w:rPr>
          <w:rFonts w:ascii="Calibri" w:hAnsi="Calibri" w:eastAsia="Calibri" w:cs="Calibri"/>
          <w:b/>
          <w:sz w:val="24"/>
          <w:szCs w:val="24"/>
        </w:rPr>
      </w:pPr>
    </w:p>
    <w:p>
      <w:pPr>
        <w:spacing w:line="360" w:lineRule="auto"/>
        <w:jc w:val="right"/>
        <w:rPr>
          <w:rFonts w:ascii="Calibri" w:hAnsi="Calibri" w:eastAsia="Calibri" w:cs="Calibri"/>
          <w:b/>
          <w:sz w:val="24"/>
          <w:szCs w:val="24"/>
        </w:rPr>
      </w:pPr>
    </w:p>
    <w:p>
      <w:pPr>
        <w:spacing w:line="360" w:lineRule="auto"/>
        <w:jc w:val="right"/>
        <w:rPr>
          <w:rFonts w:ascii="Calibri" w:hAnsi="Calibri" w:eastAsia="Calibri" w:cs="Calibri"/>
          <w:b/>
          <w:sz w:val="24"/>
          <w:szCs w:val="24"/>
        </w:rPr>
      </w:pPr>
    </w:p>
    <w:p>
      <w:pPr>
        <w:spacing w:line="360" w:lineRule="auto"/>
        <w:jc w:val="right"/>
        <w:rPr>
          <w:rFonts w:ascii="Calibri" w:hAnsi="Calibri" w:eastAsia="Calibri" w:cs="Calibri"/>
          <w:b/>
          <w:sz w:val="24"/>
          <w:szCs w:val="24"/>
        </w:rPr>
      </w:pPr>
    </w:p>
    <w:p>
      <w:pPr>
        <w:rPr>
          <w:rFonts w:ascii="Calibri" w:hAnsi="Calibri" w:eastAsia="Calibri" w:cs="Calibri"/>
          <w:b/>
          <w:sz w:val="25"/>
          <w:szCs w:val="25"/>
        </w:rPr>
        <w:sectPr>
          <w:footerReference r:id="rId5" w:type="default"/>
          <w:pgSz w:w="11910" w:h="16850"/>
          <w:pgMar w:top="1500" w:right="1120" w:bottom="1500" w:left="1220" w:header="0" w:footer="1302" w:gutter="0"/>
          <w:pgNumType w:fmt="upperRoman"/>
          <w:cols w:space="720" w:num="1"/>
        </w:sectPr>
      </w:pPr>
    </w:p>
    <w:p>
      <w:pPr>
        <w:pStyle w:val="3"/>
        <w:ind w:left="3723" w:right="3744" w:firstLine="0"/>
        <w:rPr>
          <w:rFonts w:ascii="Calibri" w:hAnsi="Calibri" w:eastAsia="Calibri" w:cs="Calibri"/>
          <w:sz w:val="34"/>
          <w:szCs w:val="34"/>
        </w:rPr>
      </w:pPr>
      <w:bookmarkStart w:id="0" w:name="_khjvhnxyr61u" w:colFirst="0" w:colLast="0"/>
      <w:bookmarkEnd w:id="0"/>
      <w:r>
        <w:rPr>
          <w:rFonts w:ascii="Calibri" w:hAnsi="Calibri" w:eastAsia="Calibri" w:cs="Calibri"/>
          <w:sz w:val="28"/>
          <w:szCs w:val="28"/>
          <w:rtl w:val="0"/>
        </w:rPr>
        <w:t>ABSTRACT</w:t>
      </w:r>
    </w:p>
    <w:p>
      <w:pPr>
        <w:spacing w:before="240" w:after="240" w:line="276" w:lineRule="auto"/>
        <w:jc w:val="both"/>
        <w:rPr>
          <w:rFonts w:ascii="Calibri" w:hAnsi="Calibri" w:eastAsia="Calibri" w:cs="Calibri"/>
          <w:sz w:val="24"/>
          <w:szCs w:val="24"/>
        </w:rPr>
      </w:pPr>
      <w:r>
        <w:rPr>
          <w:rFonts w:ascii="Calibri" w:hAnsi="Calibri" w:eastAsia="Calibri" w:cs="Calibri"/>
          <w:sz w:val="24"/>
          <w:szCs w:val="24"/>
          <w:rtl w:val="0"/>
        </w:rPr>
        <w:t xml:space="preserve">During my internship at Ei Systems as an AI Intern, I contributed to the development of advanced artificial intelligence solutions, focusing on retrieval-augmented generation (RAG) systems and medical question-answering applications. My primary responsibilities included designing and implementing two key projects: </w:t>
      </w:r>
      <w:r>
        <w:rPr>
          <w:rFonts w:ascii="Calibri" w:hAnsi="Calibri" w:eastAsia="Calibri" w:cs="Calibri"/>
          <w:b/>
          <w:sz w:val="24"/>
          <w:szCs w:val="24"/>
          <w:rtl w:val="0"/>
        </w:rPr>
        <w:t xml:space="preserve">MediSaga - RAG </w:t>
      </w:r>
      <w:r>
        <w:rPr>
          <w:rFonts w:ascii="Calibri" w:hAnsi="Calibri" w:eastAsia="Calibri" w:cs="Calibri"/>
          <w:b/>
          <w:sz w:val="24"/>
          <w:szCs w:val="24"/>
          <w:rtl w:val="0"/>
          <w:lang w:val="en-US"/>
        </w:rPr>
        <w:t>Chat bot</w:t>
      </w:r>
      <w:r>
        <w:rPr>
          <w:rFonts w:ascii="Calibri" w:hAnsi="Calibri" w:eastAsia="Calibri" w:cs="Calibri"/>
          <w:b/>
          <w:sz w:val="24"/>
          <w:szCs w:val="24"/>
          <w:rtl w:val="0"/>
        </w:rPr>
        <w:t xml:space="preserve"> Application</w:t>
      </w:r>
      <w:r>
        <w:rPr>
          <w:rFonts w:ascii="Calibri" w:hAnsi="Calibri" w:eastAsia="Calibri" w:cs="Calibri"/>
          <w:sz w:val="24"/>
          <w:szCs w:val="24"/>
          <w:rtl w:val="0"/>
        </w:rPr>
        <w:t xml:space="preserve"> and </w:t>
      </w:r>
      <w:r>
        <w:rPr>
          <w:rFonts w:ascii="Calibri" w:hAnsi="Calibri" w:eastAsia="Calibri" w:cs="Calibri"/>
          <w:b/>
          <w:sz w:val="24"/>
          <w:szCs w:val="24"/>
          <w:rtl w:val="0"/>
        </w:rPr>
        <w:t>High-Performance CPU RAG System with Quan</w:t>
      </w:r>
      <w:bookmarkStart w:id="33" w:name="_GoBack"/>
      <w:bookmarkEnd w:id="33"/>
      <w:r>
        <w:rPr>
          <w:rFonts w:hint="default" w:ascii="Calibri" w:hAnsi="Calibri" w:eastAsia="Calibri" w:cs="Calibri"/>
          <w:b/>
          <w:sz w:val="24"/>
          <w:szCs w:val="24"/>
          <w:rtl w:val="0"/>
          <w:lang w:val="en-US"/>
        </w:rPr>
        <w:t>ti</w:t>
      </w:r>
      <w:r>
        <w:rPr>
          <w:rFonts w:ascii="Calibri" w:hAnsi="Calibri" w:eastAsia="Calibri" w:cs="Calibri"/>
          <w:b/>
          <w:sz w:val="24"/>
          <w:szCs w:val="24"/>
          <w:rtl w:val="0"/>
        </w:rPr>
        <w:t>zed Llama2</w:t>
      </w:r>
      <w:r>
        <w:rPr>
          <w:rFonts w:ascii="Calibri" w:hAnsi="Calibri" w:eastAsia="Calibri" w:cs="Calibri"/>
          <w:sz w:val="24"/>
          <w:szCs w:val="24"/>
          <w:rtl w:val="0"/>
        </w:rPr>
        <w:t>.</w:t>
      </w:r>
    </w:p>
    <w:p>
      <w:pPr>
        <w:spacing w:before="240" w:after="240" w:line="276" w:lineRule="auto"/>
        <w:jc w:val="both"/>
        <w:rPr>
          <w:rFonts w:ascii="Calibri" w:hAnsi="Calibri" w:eastAsia="Calibri" w:cs="Calibri"/>
          <w:sz w:val="24"/>
          <w:szCs w:val="24"/>
        </w:rPr>
      </w:pPr>
      <w:r>
        <w:rPr>
          <w:rFonts w:ascii="Calibri" w:hAnsi="Calibri" w:eastAsia="Calibri" w:cs="Calibri"/>
          <w:b/>
          <w:sz w:val="24"/>
          <w:szCs w:val="24"/>
          <w:rtl w:val="0"/>
        </w:rPr>
        <w:t>MediSaga</w:t>
      </w:r>
      <w:r>
        <w:rPr>
          <w:rFonts w:ascii="Calibri" w:hAnsi="Calibri" w:eastAsia="Calibri" w:cs="Calibri"/>
          <w:sz w:val="24"/>
          <w:szCs w:val="24"/>
          <w:rtl w:val="0"/>
        </w:rPr>
        <w:t xml:space="preserve"> utilized RAPTOR indexing with the Milvus vector database and the Llama2 language model to create an efficient medical question-answering system. I developed the entire pipeline from PDF text extraction and query expansion to deploying a user-friendly interface via Streamlit.</w:t>
      </w:r>
    </w:p>
    <w:p>
      <w:pPr>
        <w:spacing w:before="240" w:after="240" w:line="276" w:lineRule="auto"/>
        <w:jc w:val="both"/>
        <w:rPr>
          <w:rFonts w:ascii="Calibri" w:hAnsi="Calibri" w:eastAsia="Calibri" w:cs="Calibri"/>
          <w:sz w:val="24"/>
          <w:szCs w:val="24"/>
        </w:rPr>
      </w:pPr>
      <w:r>
        <w:rPr>
          <w:rFonts w:ascii="Calibri" w:hAnsi="Calibri" w:eastAsia="Calibri" w:cs="Calibri"/>
          <w:sz w:val="24"/>
          <w:szCs w:val="24"/>
          <w:rtl w:val="0"/>
        </w:rPr>
        <w:t xml:space="preserve">In the </w:t>
      </w:r>
      <w:r>
        <w:rPr>
          <w:rFonts w:ascii="Calibri" w:hAnsi="Calibri" w:eastAsia="Calibri" w:cs="Calibri"/>
          <w:b/>
          <w:sz w:val="24"/>
          <w:szCs w:val="24"/>
          <w:rtl w:val="0"/>
        </w:rPr>
        <w:t>High-Performance CPU RAG System</w:t>
      </w:r>
      <w:r>
        <w:rPr>
          <w:rFonts w:ascii="Calibri" w:hAnsi="Calibri" w:eastAsia="Calibri" w:cs="Calibri"/>
          <w:sz w:val="24"/>
          <w:szCs w:val="24"/>
          <w:rtl w:val="0"/>
        </w:rPr>
        <w:t>, I optimized a retrieval-augmented generation framework using a quantized version of Llama2, enabling efficient performance on CPU-only systems without the need for GPU resources. This project demonstrated significant improvements in computational efficiency, making advanced AI accessible on standard hardware.</w:t>
      </w:r>
    </w:p>
    <w:p>
      <w:pPr>
        <w:spacing w:before="240" w:after="240" w:line="276" w:lineRule="auto"/>
        <w:jc w:val="both"/>
        <w:rPr>
          <w:rFonts w:ascii="Calibri" w:hAnsi="Calibri" w:eastAsia="Calibri" w:cs="Calibri"/>
          <w:sz w:val="24"/>
          <w:szCs w:val="24"/>
        </w:rPr>
      </w:pPr>
      <w:r>
        <w:rPr>
          <w:rFonts w:ascii="Calibri" w:hAnsi="Calibri" w:eastAsia="Calibri" w:cs="Calibri"/>
          <w:sz w:val="24"/>
          <w:szCs w:val="24"/>
          <w:rtl w:val="0"/>
        </w:rPr>
        <w:t>Throughout this internship, I honed my skills in natural language processing, vector databases, and AI model optimization, while contributing to real-world applications that push the boundaries of AI capabilities.</w:t>
      </w:r>
    </w:p>
    <w:p>
      <w:pPr>
        <w:spacing w:line="360" w:lineRule="auto"/>
        <w:jc w:val="both"/>
        <w:rPr>
          <w:rFonts w:ascii="Calibri" w:hAnsi="Calibri" w:eastAsia="Calibri" w:cs="Calibri"/>
          <w:b/>
          <w:sz w:val="24"/>
          <w:szCs w:val="24"/>
        </w:rPr>
        <w:sectPr>
          <w:pgSz w:w="11910" w:h="16850"/>
          <w:pgMar w:top="1360" w:right="1320" w:bottom="1200" w:left="1340" w:header="0" w:footer="1000" w:gutter="0"/>
          <w:pgNumType w:fmt="upperRoman"/>
          <w:cols w:space="720" w:num="1"/>
        </w:sectPr>
      </w:pPr>
    </w:p>
    <w:p>
      <w:pPr>
        <w:pStyle w:val="4"/>
        <w:spacing w:line="276" w:lineRule="auto"/>
        <w:ind w:left="0" w:right="30" w:hanging="3570"/>
        <w:rPr>
          <w:rFonts w:ascii="Calibri" w:hAnsi="Calibri" w:eastAsia="Calibri" w:cs="Calibri"/>
          <w:sz w:val="28"/>
          <w:szCs w:val="28"/>
        </w:rPr>
      </w:pPr>
      <w:r>
        <w:rPr>
          <w:rFonts w:ascii="Calibri" w:hAnsi="Calibri" w:eastAsia="Calibri" w:cs="Calibri"/>
          <w:sz w:val="28"/>
          <w:szCs w:val="28"/>
          <w:rtl w:val="0"/>
        </w:rPr>
        <w:t xml:space="preserve">         </w:t>
      </w:r>
      <w:r>
        <w:rPr>
          <w:rFonts w:ascii="Calibri" w:hAnsi="Calibri" w:eastAsia="Calibri" w:cs="Calibri"/>
          <w:sz w:val="24"/>
          <w:szCs w:val="24"/>
          <w:rtl w:val="0"/>
        </w:rPr>
        <w:t xml:space="preserve">                                  </w:t>
      </w:r>
      <w:r>
        <w:rPr>
          <w:rFonts w:ascii="Calibri" w:hAnsi="Calibri" w:eastAsia="Calibri" w:cs="Calibri"/>
          <w:sz w:val="28"/>
          <w:szCs w:val="28"/>
          <w:rtl w:val="0"/>
        </w:rPr>
        <w:t>TABLE OF CONTENTS</w:t>
      </w:r>
    </w:p>
    <w:p>
      <w:pPr>
        <w:rPr>
          <w:rFonts w:ascii="Calibri" w:hAnsi="Calibri" w:eastAsia="Calibri" w:cs="Calibri"/>
          <w:b/>
          <w:sz w:val="20"/>
          <w:szCs w:val="20"/>
        </w:rPr>
      </w:pPr>
    </w:p>
    <w:p>
      <w:pPr>
        <w:spacing w:before="1"/>
        <w:rPr>
          <w:rFonts w:ascii="Calibri" w:hAnsi="Calibri" w:eastAsia="Calibri" w:cs="Calibri"/>
          <w:b/>
          <w:sz w:val="25"/>
          <w:szCs w:val="25"/>
        </w:rPr>
      </w:pPr>
    </w:p>
    <w:tbl>
      <w:tblPr>
        <w:tblStyle w:val="15"/>
        <w:tblpPr w:leftFromText="180" w:rightFromText="180" w:vertAnchor="page" w:horzAnchor="margin" w:tblpX="45" w:tblpY="2280"/>
        <w:tblW w:w="930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85"/>
        <w:gridCol w:w="5786"/>
        <w:gridCol w:w="183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99" w:hRule="atLeast"/>
          <w:tblHeader/>
        </w:trPr>
        <w:tc>
          <w:p>
            <w:pPr>
              <w:spacing w:before="121"/>
              <w:ind w:left="234" w:right="216" w:firstLine="0"/>
              <w:jc w:val="center"/>
              <w:rPr>
                <w:rFonts w:ascii="Calibri" w:hAnsi="Calibri" w:eastAsia="Calibri" w:cs="Calibri"/>
                <w:b/>
                <w:sz w:val="24"/>
                <w:szCs w:val="24"/>
              </w:rPr>
            </w:pPr>
            <w:r>
              <w:rPr>
                <w:rFonts w:ascii="Calibri" w:hAnsi="Calibri" w:eastAsia="Calibri" w:cs="Calibri"/>
                <w:b/>
                <w:sz w:val="24"/>
                <w:szCs w:val="24"/>
                <w:rtl w:val="0"/>
              </w:rPr>
              <w:t>Chapter No</w:t>
            </w:r>
          </w:p>
        </w:tc>
        <w:tc>
          <w:p>
            <w:pPr>
              <w:spacing w:before="121"/>
              <w:ind w:left="2644" w:right="2612" w:firstLine="0"/>
              <w:jc w:val="center"/>
              <w:rPr>
                <w:rFonts w:ascii="Calibri" w:hAnsi="Calibri" w:eastAsia="Calibri" w:cs="Calibri"/>
                <w:b/>
                <w:sz w:val="24"/>
                <w:szCs w:val="24"/>
              </w:rPr>
            </w:pPr>
            <w:r>
              <w:rPr>
                <w:rFonts w:ascii="Calibri" w:hAnsi="Calibri" w:eastAsia="Calibri" w:cs="Calibri"/>
                <w:b/>
                <w:sz w:val="24"/>
                <w:szCs w:val="24"/>
                <w:rtl w:val="0"/>
              </w:rPr>
              <w:t>Title</w:t>
            </w:r>
          </w:p>
        </w:tc>
        <w:tc>
          <w:p>
            <w:pPr>
              <w:spacing w:before="121"/>
              <w:ind w:left="502" w:right="476" w:firstLine="0"/>
              <w:jc w:val="center"/>
              <w:rPr>
                <w:rFonts w:ascii="Calibri" w:hAnsi="Calibri" w:eastAsia="Calibri" w:cs="Calibri"/>
                <w:b/>
                <w:sz w:val="24"/>
                <w:szCs w:val="24"/>
              </w:rPr>
            </w:pPr>
            <w:r>
              <w:rPr>
                <w:rFonts w:ascii="Calibri" w:hAnsi="Calibri" w:eastAsia="Calibri" w:cs="Calibri"/>
                <w:b/>
                <w:sz w:val="24"/>
                <w:szCs w:val="24"/>
                <w:rtl w:val="0"/>
              </w:rPr>
              <w:t>Page 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97" w:hRule="atLeast"/>
          <w:tblHeader/>
        </w:trPr>
        <w:tc>
          <w:p>
            <w:pPr>
              <w:rPr>
                <w:rFonts w:ascii="Calibri" w:hAnsi="Calibri" w:eastAsia="Calibri" w:cs="Calibri"/>
                <w:sz w:val="28"/>
                <w:szCs w:val="28"/>
              </w:rPr>
            </w:pPr>
          </w:p>
        </w:tc>
        <w:tc>
          <w:p>
            <w:pPr>
              <w:spacing w:before="103"/>
              <w:ind w:left="121" w:firstLine="0"/>
              <w:rPr>
                <w:rFonts w:ascii="Calibri" w:hAnsi="Calibri" w:eastAsia="Calibri" w:cs="Calibri"/>
                <w:b/>
                <w:sz w:val="28"/>
                <w:szCs w:val="28"/>
              </w:rPr>
            </w:pPr>
            <w:r>
              <w:rPr>
                <w:rFonts w:ascii="Calibri" w:hAnsi="Calibri" w:eastAsia="Calibri" w:cs="Calibri"/>
                <w:b/>
                <w:sz w:val="28"/>
                <w:szCs w:val="28"/>
                <w:rtl w:val="0"/>
              </w:rPr>
              <w:t>Offer Letter</w:t>
            </w:r>
          </w:p>
        </w:tc>
        <w:tc>
          <w:p>
            <w:pPr>
              <w:spacing w:before="119"/>
              <w:ind w:left="502" w:right="452" w:firstLine="0"/>
              <w:jc w:val="center"/>
              <w:rPr>
                <w:rFonts w:hint="default" w:ascii="Calibri" w:hAnsi="Calibri" w:eastAsia="Calibri" w:cs="Calibri"/>
                <w:b/>
                <w:sz w:val="28"/>
                <w:szCs w:val="28"/>
                <w:lang w:val="en-US"/>
              </w:rPr>
            </w:pPr>
            <w:r>
              <w:rPr>
                <w:rFonts w:hint="default" w:ascii="Calibri" w:hAnsi="Calibri" w:eastAsia="Calibri" w:cs="Calibri"/>
                <w:b/>
                <w:sz w:val="28"/>
                <w:szCs w:val="28"/>
                <w:rtl w:val="0"/>
                <w:lang w:val="en-US"/>
              </w:rPr>
              <w:t>III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0" w:hRule="atLeast"/>
          <w:tblHeader/>
        </w:trPr>
        <w:tc>
          <w:p>
            <w:pPr>
              <w:rPr>
                <w:rFonts w:ascii="Calibri" w:hAnsi="Calibri" w:eastAsia="Calibri" w:cs="Calibri"/>
                <w:sz w:val="28"/>
                <w:szCs w:val="28"/>
              </w:rPr>
            </w:pPr>
          </w:p>
        </w:tc>
        <w:tc>
          <w:p>
            <w:pPr>
              <w:spacing w:before="108"/>
              <w:ind w:left="121" w:firstLine="0"/>
              <w:rPr>
                <w:rFonts w:hint="default" w:ascii="Calibri" w:hAnsi="Calibri" w:eastAsia="Calibri" w:cs="Calibri"/>
                <w:b/>
                <w:sz w:val="28"/>
                <w:szCs w:val="28"/>
                <w:lang w:val="en-US"/>
              </w:rPr>
            </w:pPr>
            <w:r>
              <w:rPr>
                <w:rFonts w:hint="default" w:ascii="Calibri" w:hAnsi="Calibri" w:eastAsia="Calibri" w:cs="Calibri"/>
                <w:b/>
                <w:sz w:val="28"/>
                <w:szCs w:val="28"/>
                <w:lang w:val="en-US"/>
              </w:rPr>
              <w:t>Acknowledgement</w:t>
            </w:r>
          </w:p>
        </w:tc>
        <w:tc>
          <w:p>
            <w:pPr>
              <w:spacing w:before="121"/>
              <w:ind w:left="60" w:firstLine="0"/>
              <w:jc w:val="center"/>
              <w:rPr>
                <w:rFonts w:hint="default" w:ascii="Calibri" w:hAnsi="Calibri" w:eastAsia="Calibri" w:cs="Calibri"/>
                <w:b/>
                <w:sz w:val="28"/>
                <w:szCs w:val="28"/>
                <w:lang w:val="en-US"/>
              </w:rPr>
            </w:pPr>
            <w:r>
              <w:rPr>
                <w:rFonts w:hint="default" w:ascii="Calibri" w:hAnsi="Calibri" w:eastAsia="Calibri" w:cs="Calibri"/>
                <w:b/>
                <w:sz w:val="28"/>
                <w:szCs w:val="28"/>
                <w:lang w:val="en-US"/>
              </w:rPr>
              <w:t>IV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0" w:hRule="atLeast"/>
          <w:tblHeader/>
        </w:trPr>
        <w:tc>
          <w:p>
            <w:pPr>
              <w:rPr>
                <w:rFonts w:ascii="Calibri" w:hAnsi="Calibri" w:eastAsia="Calibri" w:cs="Calibri"/>
                <w:sz w:val="28"/>
                <w:szCs w:val="28"/>
              </w:rPr>
            </w:pPr>
          </w:p>
        </w:tc>
        <w:tc>
          <w:p>
            <w:pPr>
              <w:spacing w:before="108"/>
              <w:ind w:left="121" w:firstLine="0"/>
              <w:rPr>
                <w:rFonts w:ascii="Calibri" w:hAnsi="Calibri" w:eastAsia="Calibri" w:cs="Calibri"/>
                <w:b/>
                <w:sz w:val="28"/>
                <w:szCs w:val="28"/>
                <w:rtl w:val="0"/>
              </w:rPr>
            </w:pPr>
            <w:r>
              <w:rPr>
                <w:rFonts w:ascii="Calibri" w:hAnsi="Calibri" w:eastAsia="Calibri" w:cs="Calibri"/>
                <w:b/>
                <w:sz w:val="28"/>
                <w:szCs w:val="28"/>
                <w:rtl w:val="0"/>
              </w:rPr>
              <w:t>Abstract</w:t>
            </w:r>
          </w:p>
        </w:tc>
        <w:tc>
          <w:p>
            <w:pPr>
              <w:spacing w:before="121"/>
              <w:ind w:left="60" w:firstLine="0"/>
              <w:jc w:val="center"/>
              <w:rPr>
                <w:rFonts w:hint="default" w:ascii="Calibri" w:hAnsi="Calibri" w:eastAsia="Calibri" w:cs="Calibri"/>
                <w:b/>
                <w:sz w:val="28"/>
                <w:szCs w:val="28"/>
                <w:rtl w:val="0"/>
                <w:lang w:val="en-US"/>
              </w:rPr>
            </w:pPr>
            <w:r>
              <w:rPr>
                <w:rFonts w:hint="default" w:ascii="Calibri" w:hAnsi="Calibri" w:eastAsia="Calibri" w:cs="Calibri"/>
                <w:b/>
                <w:sz w:val="28"/>
                <w:szCs w:val="28"/>
                <w:rtl w:val="0"/>
                <w:lang w:val="en-US"/>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6" w:hRule="atLeast"/>
          <w:tblHeader/>
        </w:trPr>
        <w:tc>
          <w:p>
            <w:pPr>
              <w:spacing w:before="112"/>
              <w:ind w:left="58" w:firstLine="0"/>
              <w:jc w:val="center"/>
              <w:rPr>
                <w:rFonts w:ascii="Calibri" w:hAnsi="Calibri" w:eastAsia="Calibri" w:cs="Calibri"/>
                <w:b/>
                <w:sz w:val="28"/>
                <w:szCs w:val="28"/>
              </w:rPr>
            </w:pPr>
            <w:r>
              <w:rPr>
                <w:rFonts w:ascii="Calibri" w:hAnsi="Calibri" w:eastAsia="Calibri" w:cs="Calibri"/>
                <w:b/>
                <w:sz w:val="28"/>
                <w:szCs w:val="28"/>
                <w:rtl w:val="0"/>
              </w:rPr>
              <w:t>1</w:t>
            </w:r>
          </w:p>
        </w:tc>
        <w:tc>
          <w:p>
            <w:pPr>
              <w:spacing w:before="112"/>
              <w:ind w:left="121" w:firstLine="0"/>
              <w:rPr>
                <w:rFonts w:ascii="Calibri" w:hAnsi="Calibri" w:eastAsia="Calibri" w:cs="Calibri"/>
                <w:b/>
                <w:sz w:val="28"/>
                <w:szCs w:val="28"/>
              </w:rPr>
            </w:pPr>
            <w:r>
              <w:rPr>
                <w:rFonts w:ascii="Calibri" w:hAnsi="Calibri" w:eastAsia="Calibri" w:cs="Calibri"/>
                <w:b/>
                <w:sz w:val="28"/>
                <w:szCs w:val="28"/>
                <w:rtl w:val="0"/>
              </w:rPr>
              <w:t>About the Company</w:t>
            </w:r>
          </w:p>
        </w:tc>
        <w:tc>
          <w:p>
            <w:pPr>
              <w:spacing w:before="135"/>
              <w:ind w:left="60" w:firstLine="0"/>
              <w:jc w:val="center"/>
              <w:rPr>
                <w:rFonts w:ascii="Calibri" w:hAnsi="Calibri" w:eastAsia="Calibri" w:cs="Calibri"/>
                <w:b/>
                <w:sz w:val="28"/>
                <w:szCs w:val="28"/>
              </w:rPr>
            </w:pPr>
            <w:r>
              <w:rPr>
                <w:rFonts w:ascii="Calibri" w:hAnsi="Calibri" w:eastAsia="Calibri" w:cs="Calibri"/>
                <w:b/>
                <w:sz w:val="28"/>
                <w:szCs w:val="28"/>
                <w:rtl w:val="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1" w:hRule="atLeast"/>
          <w:tblHeader/>
        </w:trPr>
        <w:tc>
          <w:p>
            <w:pPr>
              <w:spacing w:before="115"/>
              <w:ind w:left="58" w:firstLine="0"/>
              <w:jc w:val="center"/>
              <w:rPr>
                <w:rFonts w:ascii="Calibri" w:hAnsi="Calibri" w:eastAsia="Calibri" w:cs="Calibri"/>
                <w:b/>
                <w:sz w:val="28"/>
                <w:szCs w:val="28"/>
              </w:rPr>
            </w:pPr>
            <w:r>
              <w:rPr>
                <w:rFonts w:ascii="Calibri" w:hAnsi="Calibri" w:eastAsia="Calibri" w:cs="Calibri"/>
                <w:b/>
                <w:sz w:val="28"/>
                <w:szCs w:val="28"/>
                <w:rtl w:val="0"/>
              </w:rPr>
              <w:t>2</w:t>
            </w:r>
          </w:p>
        </w:tc>
        <w:tc>
          <w:p>
            <w:pPr>
              <w:spacing w:before="115"/>
              <w:ind w:left="121" w:firstLine="0"/>
              <w:rPr>
                <w:rFonts w:ascii="Calibri" w:hAnsi="Calibri" w:eastAsia="Calibri" w:cs="Calibri"/>
                <w:b/>
                <w:sz w:val="28"/>
                <w:szCs w:val="28"/>
              </w:rPr>
            </w:pPr>
            <w:r>
              <w:rPr>
                <w:rFonts w:ascii="Calibri" w:hAnsi="Calibri" w:eastAsia="Calibri" w:cs="Calibri"/>
                <w:b/>
                <w:sz w:val="28"/>
                <w:szCs w:val="28"/>
                <w:rtl w:val="0"/>
              </w:rPr>
              <w:t>Project Summary</w:t>
            </w:r>
          </w:p>
        </w:tc>
        <w:tc>
          <w:p>
            <w:pPr>
              <w:spacing w:before="131"/>
              <w:ind w:left="60" w:firstLine="0"/>
              <w:jc w:val="center"/>
              <w:rPr>
                <w:rFonts w:ascii="Calibri" w:hAnsi="Calibri" w:eastAsia="Calibri" w:cs="Calibri"/>
                <w:b/>
                <w:sz w:val="28"/>
                <w:szCs w:val="28"/>
              </w:rPr>
            </w:pPr>
            <w:r>
              <w:rPr>
                <w:rFonts w:hint="default" w:ascii="Calibri" w:hAnsi="Calibri" w:eastAsia="Calibri" w:cs="Calibri"/>
                <w:b/>
                <w:sz w:val="28"/>
                <w:szCs w:val="28"/>
                <w:rtl w:val="0"/>
                <w:lang w:val="en-US"/>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8" w:hRule="atLeast"/>
          <w:tblHeader/>
        </w:trPr>
        <w:tc>
          <w:p>
            <w:pPr>
              <w:spacing w:before="96"/>
              <w:ind w:left="58" w:firstLine="0"/>
              <w:jc w:val="center"/>
              <w:rPr>
                <w:rFonts w:ascii="Calibri" w:hAnsi="Calibri" w:eastAsia="Calibri" w:cs="Calibri"/>
                <w:b/>
                <w:sz w:val="28"/>
                <w:szCs w:val="28"/>
              </w:rPr>
            </w:pPr>
            <w:r>
              <w:rPr>
                <w:rFonts w:ascii="Calibri" w:hAnsi="Calibri" w:eastAsia="Calibri" w:cs="Calibri"/>
                <w:b/>
                <w:sz w:val="28"/>
                <w:szCs w:val="28"/>
                <w:rtl w:val="0"/>
              </w:rPr>
              <w:t>3</w:t>
            </w:r>
          </w:p>
        </w:tc>
        <w:tc>
          <w:p>
            <w:pPr>
              <w:spacing w:before="96"/>
              <w:ind w:left="121" w:firstLine="0"/>
              <w:rPr>
                <w:rFonts w:ascii="Calibri" w:hAnsi="Calibri" w:eastAsia="Calibri" w:cs="Calibri"/>
                <w:b/>
                <w:sz w:val="28"/>
                <w:szCs w:val="28"/>
              </w:rPr>
            </w:pPr>
            <w:r>
              <w:rPr>
                <w:rFonts w:ascii="Calibri" w:hAnsi="Calibri" w:eastAsia="Calibri" w:cs="Calibri"/>
                <w:b/>
                <w:sz w:val="28"/>
                <w:szCs w:val="28"/>
                <w:rtl w:val="0"/>
              </w:rPr>
              <w:t>Data Flow Diagram</w:t>
            </w:r>
          </w:p>
        </w:tc>
        <w:tc>
          <w:p>
            <w:pPr>
              <w:spacing w:before="119"/>
              <w:ind w:left="60" w:firstLine="0"/>
              <w:jc w:val="center"/>
              <w:rPr>
                <w:rFonts w:ascii="Calibri" w:hAnsi="Calibri" w:eastAsia="Calibri" w:cs="Calibri"/>
                <w:b/>
                <w:sz w:val="28"/>
                <w:szCs w:val="28"/>
              </w:rPr>
            </w:pPr>
            <w:r>
              <w:rPr>
                <w:rFonts w:ascii="Calibri" w:hAnsi="Calibri" w:eastAsia="Calibri" w:cs="Calibri"/>
                <w:b/>
                <w:sz w:val="28"/>
                <w:szCs w:val="28"/>
                <w:rtl w:val="0"/>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8" w:hRule="atLeast"/>
          <w:tblHeader/>
        </w:trPr>
        <w:tc>
          <w:p>
            <w:pPr>
              <w:spacing w:before="96"/>
              <w:ind w:left="58" w:firstLine="0"/>
              <w:jc w:val="center"/>
              <w:rPr>
                <w:rFonts w:ascii="Calibri" w:hAnsi="Calibri" w:eastAsia="Calibri" w:cs="Calibri"/>
                <w:b/>
                <w:sz w:val="28"/>
                <w:szCs w:val="28"/>
              </w:rPr>
            </w:pPr>
            <w:r>
              <w:rPr>
                <w:rFonts w:ascii="Calibri" w:hAnsi="Calibri" w:eastAsia="Calibri" w:cs="Calibri"/>
                <w:b/>
                <w:sz w:val="28"/>
                <w:szCs w:val="28"/>
                <w:rtl w:val="0"/>
              </w:rPr>
              <w:t xml:space="preserve">4. </w:t>
            </w:r>
          </w:p>
        </w:tc>
        <w:tc>
          <w:p>
            <w:pPr>
              <w:spacing w:before="96"/>
              <w:ind w:left="121" w:firstLine="0"/>
              <w:rPr>
                <w:rFonts w:ascii="Calibri" w:hAnsi="Calibri" w:eastAsia="Calibri" w:cs="Calibri"/>
                <w:b/>
                <w:sz w:val="28"/>
                <w:szCs w:val="28"/>
              </w:rPr>
            </w:pPr>
            <w:r>
              <w:rPr>
                <w:rFonts w:ascii="Calibri" w:hAnsi="Calibri" w:eastAsia="Calibri" w:cs="Calibri"/>
                <w:b/>
                <w:sz w:val="28"/>
                <w:szCs w:val="28"/>
                <w:rtl w:val="0"/>
              </w:rPr>
              <w:t>Code</w:t>
            </w:r>
          </w:p>
        </w:tc>
        <w:tc>
          <w:p>
            <w:pPr>
              <w:spacing w:before="119"/>
              <w:ind w:left="60" w:firstLine="0"/>
              <w:jc w:val="center"/>
              <w:rPr>
                <w:rFonts w:hint="default" w:ascii="Calibri" w:hAnsi="Calibri" w:eastAsia="Calibri" w:cs="Calibri"/>
                <w:b/>
                <w:sz w:val="28"/>
                <w:szCs w:val="28"/>
                <w:lang w:val="en-US"/>
              </w:rPr>
            </w:pPr>
            <w:r>
              <w:rPr>
                <w:rFonts w:hint="default" w:ascii="Calibri" w:hAnsi="Calibri" w:eastAsia="Calibri" w:cs="Calibri"/>
                <w:b/>
                <w:sz w:val="28"/>
                <w:szCs w:val="28"/>
                <w:lang w:val="en-US"/>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8" w:hRule="atLeast"/>
          <w:tblHeader/>
        </w:trPr>
        <w:tc>
          <w:p>
            <w:pPr>
              <w:spacing w:before="96"/>
              <w:ind w:left="58" w:firstLine="0"/>
              <w:jc w:val="center"/>
              <w:rPr>
                <w:rFonts w:ascii="Calibri" w:hAnsi="Calibri" w:eastAsia="Calibri" w:cs="Calibri"/>
                <w:b/>
                <w:sz w:val="28"/>
                <w:szCs w:val="28"/>
              </w:rPr>
            </w:pPr>
            <w:r>
              <w:rPr>
                <w:rFonts w:ascii="Calibri" w:hAnsi="Calibri" w:eastAsia="Calibri" w:cs="Calibri"/>
                <w:b/>
                <w:sz w:val="28"/>
                <w:szCs w:val="28"/>
                <w:rtl w:val="0"/>
              </w:rPr>
              <w:t>5</w:t>
            </w:r>
          </w:p>
        </w:tc>
        <w:tc>
          <w:p>
            <w:pPr>
              <w:spacing w:before="96"/>
              <w:ind w:left="121" w:firstLine="0"/>
              <w:rPr>
                <w:rFonts w:ascii="Calibri" w:hAnsi="Calibri" w:eastAsia="Calibri" w:cs="Calibri"/>
                <w:b/>
                <w:sz w:val="28"/>
                <w:szCs w:val="28"/>
              </w:rPr>
            </w:pPr>
            <w:r>
              <w:rPr>
                <w:rFonts w:ascii="Calibri" w:hAnsi="Calibri" w:eastAsia="Calibri" w:cs="Calibri"/>
                <w:b/>
                <w:sz w:val="28"/>
                <w:szCs w:val="28"/>
                <w:rtl w:val="0"/>
              </w:rPr>
              <w:t xml:space="preserve">Image/ Video/ Links - Output </w:t>
            </w:r>
          </w:p>
        </w:tc>
        <w:tc>
          <w:p>
            <w:pPr>
              <w:spacing w:before="119"/>
              <w:ind w:left="60" w:firstLine="0"/>
              <w:jc w:val="center"/>
              <w:rPr>
                <w:rFonts w:hint="default" w:ascii="Calibri" w:hAnsi="Calibri" w:eastAsia="Calibri" w:cs="Calibri"/>
                <w:b/>
                <w:sz w:val="28"/>
                <w:szCs w:val="28"/>
                <w:lang w:val="en-US"/>
              </w:rPr>
            </w:pPr>
            <w:r>
              <w:rPr>
                <w:rFonts w:hint="default" w:ascii="Calibri" w:hAnsi="Calibri" w:eastAsia="Calibri" w:cs="Calibri"/>
                <w:b/>
                <w:sz w:val="28"/>
                <w:szCs w:val="28"/>
                <w:lang w:val="en-US"/>
              </w:rPr>
              <w:t>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8" w:hRule="atLeast"/>
          <w:tblHeader/>
        </w:trPr>
        <w:tc>
          <w:p>
            <w:pPr>
              <w:spacing w:before="96"/>
              <w:ind w:left="58" w:firstLine="0"/>
              <w:jc w:val="center"/>
              <w:rPr>
                <w:rFonts w:ascii="Calibri" w:hAnsi="Calibri" w:eastAsia="Calibri" w:cs="Calibri"/>
                <w:b/>
                <w:sz w:val="28"/>
                <w:szCs w:val="28"/>
              </w:rPr>
            </w:pPr>
            <w:r>
              <w:rPr>
                <w:rFonts w:ascii="Calibri" w:hAnsi="Calibri" w:eastAsia="Calibri" w:cs="Calibri"/>
                <w:b/>
                <w:sz w:val="28"/>
                <w:szCs w:val="28"/>
                <w:rtl w:val="0"/>
              </w:rPr>
              <w:t>6</w:t>
            </w:r>
          </w:p>
        </w:tc>
        <w:tc>
          <w:p>
            <w:pPr>
              <w:spacing w:before="96"/>
              <w:ind w:left="121" w:firstLine="0"/>
              <w:rPr>
                <w:rFonts w:ascii="Calibri" w:hAnsi="Calibri" w:eastAsia="Calibri" w:cs="Calibri"/>
                <w:b/>
                <w:sz w:val="28"/>
                <w:szCs w:val="28"/>
              </w:rPr>
            </w:pPr>
            <w:r>
              <w:rPr>
                <w:rFonts w:ascii="Calibri" w:hAnsi="Calibri" w:eastAsia="Calibri" w:cs="Calibri"/>
                <w:b/>
                <w:sz w:val="28"/>
                <w:szCs w:val="28"/>
                <w:rtl w:val="0"/>
              </w:rPr>
              <w:t>References</w:t>
            </w:r>
          </w:p>
        </w:tc>
        <w:tc>
          <w:p>
            <w:pPr>
              <w:spacing w:before="119"/>
              <w:ind w:left="60" w:firstLine="0"/>
              <w:jc w:val="center"/>
              <w:rPr>
                <w:rFonts w:hint="default" w:ascii="Calibri" w:hAnsi="Calibri" w:eastAsia="Calibri" w:cs="Calibri"/>
                <w:b/>
                <w:sz w:val="28"/>
                <w:szCs w:val="28"/>
                <w:lang w:val="en-US"/>
              </w:rPr>
            </w:pPr>
            <w:r>
              <w:rPr>
                <w:rFonts w:hint="default" w:ascii="Calibri" w:hAnsi="Calibri" w:eastAsia="Calibri" w:cs="Calibri"/>
                <w:b/>
                <w:sz w:val="28"/>
                <w:szCs w:val="28"/>
                <w:lang w:val="en-US"/>
              </w:rPr>
              <w:t>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7" w:hRule="atLeast"/>
        </w:trPr>
        <w:tc>
          <w:p>
            <w:pPr>
              <w:spacing w:before="74"/>
              <w:ind w:left="58" w:firstLine="0"/>
              <w:jc w:val="center"/>
              <w:rPr>
                <w:rFonts w:ascii="Calibri" w:hAnsi="Calibri" w:eastAsia="Calibri" w:cs="Calibri"/>
                <w:b/>
                <w:sz w:val="28"/>
                <w:szCs w:val="28"/>
              </w:rPr>
            </w:pPr>
            <w:r>
              <w:rPr>
                <w:rFonts w:ascii="Calibri" w:hAnsi="Calibri" w:eastAsia="Calibri" w:cs="Calibri"/>
                <w:b/>
                <w:sz w:val="28"/>
                <w:szCs w:val="28"/>
                <w:rtl w:val="0"/>
              </w:rPr>
              <w:t>7</w:t>
            </w:r>
          </w:p>
        </w:tc>
        <w:tc>
          <w:p>
            <w:pPr>
              <w:spacing w:before="74"/>
              <w:ind w:left="121" w:firstLine="0"/>
              <w:rPr>
                <w:rFonts w:ascii="Calibri" w:hAnsi="Calibri" w:eastAsia="Calibri" w:cs="Calibri"/>
                <w:b/>
                <w:sz w:val="28"/>
                <w:szCs w:val="28"/>
              </w:rPr>
            </w:pPr>
            <w:r>
              <w:rPr>
                <w:rFonts w:ascii="Calibri" w:hAnsi="Calibri" w:eastAsia="Calibri" w:cs="Calibri"/>
                <w:b/>
                <w:sz w:val="28"/>
                <w:szCs w:val="28"/>
                <w:rtl w:val="0"/>
              </w:rPr>
              <w:t>Plan of your internship program</w:t>
            </w:r>
          </w:p>
        </w:tc>
        <w:tc>
          <w:p>
            <w:pPr>
              <w:spacing w:before="95"/>
              <w:ind w:left="60" w:firstLine="0"/>
              <w:jc w:val="center"/>
              <w:rPr>
                <w:rFonts w:hint="default" w:ascii="Calibri" w:hAnsi="Calibri" w:eastAsia="Calibri" w:cs="Calibri"/>
                <w:b/>
                <w:sz w:val="28"/>
                <w:szCs w:val="28"/>
                <w:lang w:val="en-US"/>
              </w:rPr>
            </w:pPr>
            <w:r>
              <w:rPr>
                <w:rFonts w:hint="default" w:ascii="Calibri" w:hAnsi="Calibri" w:eastAsia="Calibri" w:cs="Calibri"/>
                <w:b/>
                <w:sz w:val="28"/>
                <w:szCs w:val="28"/>
                <w:rtl w:val="0"/>
                <w:lang w:val="en-US"/>
              </w:rPr>
              <w:t>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0" w:hRule="atLeast"/>
        </w:trPr>
        <w:tc>
          <w:p>
            <w:pPr>
              <w:rPr>
                <w:rFonts w:ascii="Calibri" w:hAnsi="Calibri" w:eastAsia="Calibri" w:cs="Calibri"/>
                <w:b/>
                <w:sz w:val="28"/>
                <w:szCs w:val="28"/>
              </w:rPr>
            </w:pPr>
          </w:p>
          <w:p>
            <w:pPr>
              <w:ind w:left="58" w:firstLine="0"/>
              <w:jc w:val="center"/>
              <w:rPr>
                <w:rFonts w:ascii="Calibri" w:hAnsi="Calibri" w:eastAsia="Calibri" w:cs="Calibri"/>
                <w:b/>
                <w:sz w:val="28"/>
                <w:szCs w:val="28"/>
              </w:rPr>
            </w:pPr>
            <w:r>
              <w:rPr>
                <w:rFonts w:ascii="Calibri" w:hAnsi="Calibri" w:eastAsia="Calibri" w:cs="Calibri"/>
                <w:b/>
                <w:sz w:val="28"/>
                <w:szCs w:val="28"/>
                <w:rtl w:val="0"/>
              </w:rPr>
              <w:t>8</w:t>
            </w:r>
          </w:p>
        </w:tc>
        <w:tc>
          <w:p>
            <w:pPr>
              <w:spacing w:before="76"/>
              <w:ind w:left="121" w:firstLine="0"/>
              <w:rPr>
                <w:rFonts w:ascii="Calibri" w:hAnsi="Calibri" w:eastAsia="Calibri" w:cs="Calibri"/>
                <w:b/>
                <w:sz w:val="28"/>
                <w:szCs w:val="28"/>
              </w:rPr>
            </w:pPr>
            <w:r>
              <w:rPr>
                <w:rFonts w:ascii="Calibri" w:hAnsi="Calibri" w:eastAsia="Calibri" w:cs="Calibri"/>
                <w:b/>
                <w:sz w:val="28"/>
                <w:szCs w:val="28"/>
                <w:rtl w:val="0"/>
              </w:rPr>
              <w:t>Attendance Sheet</w:t>
            </w:r>
          </w:p>
          <w:p>
            <w:pPr>
              <w:spacing w:before="5"/>
              <w:ind w:left="121" w:right="1014" w:firstLine="0"/>
              <w:rPr>
                <w:rFonts w:ascii="Calibri" w:hAnsi="Calibri" w:eastAsia="Calibri" w:cs="Calibri"/>
                <w:b/>
                <w:sz w:val="28"/>
                <w:szCs w:val="28"/>
              </w:rPr>
            </w:pPr>
            <w:r>
              <w:rPr>
                <w:rFonts w:ascii="Calibri" w:hAnsi="Calibri" w:eastAsia="Calibri" w:cs="Calibri"/>
                <w:b/>
                <w:sz w:val="28"/>
                <w:szCs w:val="28"/>
                <w:rtl w:val="0"/>
              </w:rPr>
              <w:t>Industry Student Daily Diary Industry Supervisor Evaluation Sheet</w:t>
            </w:r>
          </w:p>
        </w:tc>
        <w:tc>
          <w:p>
            <w:pPr>
              <w:jc w:val="center"/>
              <w:rPr>
                <w:rFonts w:ascii="Calibri" w:hAnsi="Calibri" w:eastAsia="Calibri" w:cs="Calibri"/>
                <w:b/>
                <w:sz w:val="28"/>
                <w:szCs w:val="28"/>
              </w:rPr>
            </w:pPr>
          </w:p>
          <w:p>
            <w:pPr>
              <w:jc w:val="center"/>
              <w:rPr>
                <w:rFonts w:hint="default" w:ascii="Calibri" w:hAnsi="Calibri" w:eastAsia="Calibri" w:cs="Calibri"/>
                <w:b/>
                <w:sz w:val="28"/>
                <w:szCs w:val="28"/>
                <w:lang w:val="en-US"/>
              </w:rPr>
            </w:pPr>
            <w:r>
              <w:rPr>
                <w:rFonts w:hint="default" w:ascii="Calibri" w:hAnsi="Calibri" w:eastAsia="Calibri" w:cs="Calibri"/>
                <w:b/>
                <w:sz w:val="28"/>
                <w:szCs w:val="28"/>
                <w:rtl w:val="0"/>
                <w:lang w:val="en-US"/>
              </w:rPr>
              <w:t>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5" w:hRule="atLeast"/>
        </w:trPr>
        <w:tc>
          <w:p>
            <w:pPr>
              <w:jc w:val="center"/>
              <w:rPr>
                <w:rFonts w:ascii="Calibri" w:hAnsi="Calibri" w:eastAsia="Calibri" w:cs="Calibri"/>
                <w:b/>
                <w:sz w:val="28"/>
                <w:szCs w:val="28"/>
              </w:rPr>
            </w:pPr>
            <w:r>
              <w:rPr>
                <w:rFonts w:ascii="Calibri" w:hAnsi="Calibri" w:eastAsia="Calibri" w:cs="Calibri"/>
                <w:b/>
                <w:sz w:val="28"/>
                <w:szCs w:val="28"/>
                <w:rtl w:val="0"/>
              </w:rPr>
              <w:t>9</w:t>
            </w:r>
          </w:p>
        </w:tc>
        <w:tc>
          <w:p>
            <w:pPr>
              <w:spacing w:before="76"/>
              <w:ind w:left="121" w:firstLine="0"/>
              <w:rPr>
                <w:rFonts w:ascii="Calibri" w:hAnsi="Calibri" w:eastAsia="Calibri" w:cs="Calibri"/>
                <w:b/>
                <w:sz w:val="28"/>
                <w:szCs w:val="28"/>
              </w:rPr>
            </w:pPr>
            <w:r>
              <w:rPr>
                <w:rFonts w:ascii="Calibri" w:hAnsi="Calibri" w:eastAsia="Calibri" w:cs="Calibri"/>
                <w:b/>
                <w:sz w:val="28"/>
                <w:szCs w:val="28"/>
                <w:rtl w:val="0"/>
              </w:rPr>
              <w:t>Conclusion</w:t>
            </w:r>
          </w:p>
        </w:tc>
        <w:tc>
          <w:p>
            <w:pPr>
              <w:jc w:val="center"/>
              <w:rPr>
                <w:rFonts w:hint="default" w:ascii="Calibri" w:hAnsi="Calibri" w:eastAsia="Calibri" w:cs="Calibri"/>
                <w:b/>
                <w:sz w:val="28"/>
                <w:szCs w:val="28"/>
                <w:lang w:val="en-US"/>
              </w:rPr>
            </w:pPr>
            <w:r>
              <w:rPr>
                <w:rFonts w:hint="default" w:ascii="Calibri" w:hAnsi="Calibri" w:eastAsia="Calibri" w:cs="Calibri"/>
                <w:b/>
                <w:sz w:val="28"/>
                <w:szCs w:val="28"/>
                <w:lang w:val="en-US"/>
              </w:rPr>
              <w:t>32</w:t>
            </w:r>
          </w:p>
        </w:tc>
      </w:tr>
    </w:tbl>
    <w:p>
      <w:pPr>
        <w:rPr>
          <w:rFonts w:ascii="Calibri" w:hAnsi="Calibri" w:eastAsia="Calibri" w:cs="Calibri"/>
          <w:b/>
          <w:sz w:val="25"/>
          <w:szCs w:val="25"/>
        </w:rPr>
      </w:pPr>
    </w:p>
    <w:p>
      <w:pPr>
        <w:rPr>
          <w:rFonts w:ascii="Calibri" w:hAnsi="Calibri" w:eastAsia="Calibri" w:cs="Calibri"/>
          <w:b/>
          <w:sz w:val="20"/>
          <w:szCs w:val="20"/>
        </w:rPr>
      </w:pPr>
    </w:p>
    <w:p>
      <w:pPr>
        <w:rPr>
          <w:rFonts w:ascii="Calibri" w:hAnsi="Calibri" w:eastAsia="Calibri" w:cs="Calibri"/>
          <w:b/>
          <w:sz w:val="20"/>
          <w:szCs w:val="20"/>
        </w:rPr>
      </w:pPr>
    </w:p>
    <w:p>
      <w:pPr>
        <w:rPr>
          <w:rFonts w:ascii="Calibri" w:hAnsi="Calibri" w:eastAsia="Calibri" w:cs="Calibri"/>
          <w:b/>
          <w:sz w:val="20"/>
          <w:szCs w:val="20"/>
        </w:rPr>
      </w:pPr>
    </w:p>
    <w:p>
      <w:pPr>
        <w:rPr>
          <w:rFonts w:ascii="Calibri" w:hAnsi="Calibri" w:eastAsia="Calibri" w:cs="Calibri"/>
          <w:b/>
          <w:sz w:val="20"/>
          <w:szCs w:val="20"/>
        </w:rPr>
      </w:pPr>
    </w:p>
    <w:p>
      <w:pPr>
        <w:rPr>
          <w:rFonts w:ascii="Calibri" w:hAnsi="Calibri" w:eastAsia="Calibri" w:cs="Calibri"/>
          <w:b/>
          <w:sz w:val="20"/>
          <w:szCs w:val="20"/>
        </w:rPr>
      </w:pPr>
    </w:p>
    <w:p>
      <w:pPr>
        <w:rPr>
          <w:rFonts w:ascii="Calibri" w:hAnsi="Calibri" w:eastAsia="Calibri" w:cs="Calibri"/>
          <w:b/>
          <w:sz w:val="20"/>
          <w:szCs w:val="20"/>
        </w:rPr>
      </w:pPr>
    </w:p>
    <w:p>
      <w:pPr>
        <w:rPr>
          <w:rFonts w:ascii="Calibri" w:hAnsi="Calibri" w:eastAsia="Calibri" w:cs="Calibri"/>
          <w:b/>
          <w:sz w:val="25"/>
          <w:szCs w:val="25"/>
        </w:rPr>
        <w:sectPr>
          <w:footerReference r:id="rId6" w:type="default"/>
          <w:pgSz w:w="11910" w:h="16850"/>
          <w:pgMar w:top="1440" w:right="1120" w:bottom="1700" w:left="1220" w:header="0" w:footer="1504" w:gutter="0"/>
          <w:pgNumType w:fmt="upperRoman"/>
          <w:cols w:space="720" w:num="1"/>
        </w:sectPr>
      </w:pPr>
    </w:p>
    <w:p/>
    <w:p/>
    <w:p>
      <w:pPr>
        <w:pStyle w:val="4"/>
        <w:spacing w:line="276" w:lineRule="auto"/>
        <w:ind w:left="0" w:right="30" w:hanging="3570"/>
        <w:rPr>
          <w:rFonts w:ascii="Calibri" w:hAnsi="Calibri" w:eastAsia="Calibri" w:cs="Calibri"/>
        </w:rPr>
      </w:pPr>
      <w:r>
        <w:rPr>
          <w:rFonts w:ascii="Calibri" w:hAnsi="Calibri" w:eastAsia="Calibri" w:cs="Calibri"/>
          <w:sz w:val="28"/>
          <w:szCs w:val="28"/>
          <w:rtl w:val="0"/>
        </w:rPr>
        <w:t xml:space="preserve">                                       Chapter 1</w:t>
      </w:r>
      <w:r>
        <w:rPr>
          <w:rFonts w:ascii="Calibri" w:hAnsi="Calibri" w:eastAsia="Calibri" w:cs="Calibri"/>
          <w:rtl w:val="0"/>
        </w:rPr>
        <w:t xml:space="preserve"> </w:t>
      </w:r>
    </w:p>
    <w:p>
      <w:pPr>
        <w:pStyle w:val="4"/>
        <w:spacing w:line="276" w:lineRule="auto"/>
        <w:ind w:left="0" w:right="30" w:hanging="870"/>
        <w:rPr>
          <w:rFonts w:ascii="Calibri" w:hAnsi="Calibri" w:eastAsia="Calibri" w:cs="Calibri"/>
        </w:rPr>
      </w:pPr>
      <w:bookmarkStart w:id="1" w:name="_436r0gsuu8w3" w:colFirst="0" w:colLast="0"/>
      <w:bookmarkEnd w:id="1"/>
      <w:r>
        <w:rPr>
          <w:rFonts w:ascii="Calibri" w:hAnsi="Calibri" w:eastAsia="Calibri" w:cs="Calibri"/>
          <w:sz w:val="28"/>
          <w:szCs w:val="28"/>
          <w:rtl w:val="0"/>
        </w:rPr>
        <w:t xml:space="preserve">    About the Company</w:t>
      </w:r>
    </w:p>
    <w:p>
      <w:pPr>
        <w:pStyle w:val="4"/>
        <w:spacing w:before="280" w:after="80"/>
        <w:ind w:left="0" w:right="0"/>
        <w:jc w:val="both"/>
        <w:rPr>
          <w:rFonts w:ascii="Calibri" w:hAnsi="Calibri" w:eastAsia="Calibri" w:cs="Calibri"/>
          <w:sz w:val="26"/>
          <w:szCs w:val="26"/>
        </w:rPr>
      </w:pPr>
      <w:bookmarkStart w:id="2" w:name="_jwubqm2j7q35" w:colFirst="0" w:colLast="0"/>
      <w:bookmarkEnd w:id="2"/>
      <w:r>
        <w:rPr>
          <w:rFonts w:ascii="Calibri" w:hAnsi="Calibri" w:eastAsia="Calibri" w:cs="Calibri"/>
          <w:sz w:val="26"/>
          <w:szCs w:val="26"/>
          <w:rtl w:val="0"/>
        </w:rPr>
        <w:t>Introduction of the Organization</w:t>
      </w:r>
    </w:p>
    <w:p>
      <w:pPr>
        <w:spacing w:before="240" w:after="240"/>
        <w:jc w:val="both"/>
        <w:rPr>
          <w:rFonts w:ascii="Calibri" w:hAnsi="Calibri" w:eastAsia="Calibri" w:cs="Calibri"/>
          <w:sz w:val="24"/>
          <w:szCs w:val="24"/>
        </w:rPr>
      </w:pPr>
      <w:r>
        <w:rPr>
          <w:rFonts w:ascii="Calibri" w:hAnsi="Calibri" w:eastAsia="Calibri" w:cs="Calibri"/>
          <w:sz w:val="24"/>
          <w:szCs w:val="24"/>
          <w:rtl w:val="0"/>
        </w:rPr>
        <w:t>EISystems is a leading technology training provider in India, specializing in areas such as Cybersecurity, Machine Learning, IoT, Robotics, and Social Media. With a mission to bridge the gap between technology and education, EISystems has impacted around 200,000 students through its comprehensive training programs and outreach initiatives.</w:t>
      </w:r>
    </w:p>
    <w:p>
      <w:pPr>
        <w:pStyle w:val="4"/>
        <w:spacing w:before="280" w:after="80"/>
        <w:ind w:left="0" w:right="0"/>
        <w:jc w:val="both"/>
        <w:rPr>
          <w:rFonts w:ascii="Calibri" w:hAnsi="Calibri" w:eastAsia="Calibri" w:cs="Calibri"/>
          <w:sz w:val="26"/>
          <w:szCs w:val="26"/>
        </w:rPr>
      </w:pPr>
      <w:bookmarkStart w:id="3" w:name="_2t8cm8thggxb" w:colFirst="0" w:colLast="0"/>
      <w:bookmarkEnd w:id="3"/>
      <w:r>
        <w:rPr>
          <w:rFonts w:ascii="Calibri" w:hAnsi="Calibri" w:eastAsia="Calibri" w:cs="Calibri"/>
          <w:sz w:val="26"/>
          <w:szCs w:val="26"/>
          <w:rtl w:val="0"/>
        </w:rPr>
        <w:t>Vision, Mission, and Values</w:t>
      </w:r>
    </w:p>
    <w:p>
      <w:pPr>
        <w:spacing w:before="240" w:after="240"/>
        <w:jc w:val="both"/>
        <w:rPr>
          <w:rFonts w:ascii="Calibri" w:hAnsi="Calibri" w:eastAsia="Calibri" w:cs="Calibri"/>
          <w:sz w:val="24"/>
          <w:szCs w:val="24"/>
        </w:rPr>
      </w:pPr>
      <w:r>
        <w:rPr>
          <w:rFonts w:ascii="Calibri" w:hAnsi="Calibri" w:eastAsia="Calibri" w:cs="Calibri"/>
          <w:b/>
          <w:sz w:val="24"/>
          <w:szCs w:val="24"/>
          <w:rtl w:val="0"/>
        </w:rPr>
        <w:t>Vision:</w:t>
      </w:r>
      <w:r>
        <w:rPr>
          <w:rFonts w:ascii="Calibri" w:hAnsi="Calibri" w:eastAsia="Calibri" w:cs="Calibri"/>
          <w:sz w:val="24"/>
          <w:szCs w:val="24"/>
          <w:rtl w:val="0"/>
        </w:rPr>
        <w:t xml:space="preserve"> To be a global leader in technology education, fostering innovation and continuous learning.</w:t>
      </w:r>
    </w:p>
    <w:p>
      <w:pPr>
        <w:spacing w:before="240" w:after="240"/>
        <w:jc w:val="both"/>
        <w:rPr>
          <w:rFonts w:ascii="Calibri" w:hAnsi="Calibri" w:eastAsia="Calibri" w:cs="Calibri"/>
          <w:sz w:val="24"/>
          <w:szCs w:val="24"/>
        </w:rPr>
      </w:pPr>
      <w:r>
        <w:rPr>
          <w:rFonts w:ascii="Calibri" w:hAnsi="Calibri" w:eastAsia="Calibri" w:cs="Calibri"/>
          <w:b/>
          <w:sz w:val="24"/>
          <w:szCs w:val="24"/>
          <w:rtl w:val="0"/>
        </w:rPr>
        <w:t>Mission:</w:t>
      </w:r>
      <w:r>
        <w:rPr>
          <w:rFonts w:ascii="Calibri" w:hAnsi="Calibri" w:eastAsia="Calibri" w:cs="Calibri"/>
          <w:sz w:val="24"/>
          <w:szCs w:val="24"/>
          <w:rtl w:val="0"/>
        </w:rPr>
        <w:t xml:space="preserve"> To provide high-quality, industry-relevant training programs that enhance both theoretical knowledge and practical skills.</w:t>
      </w:r>
    </w:p>
    <w:p>
      <w:pPr>
        <w:spacing w:before="240" w:after="240"/>
        <w:jc w:val="both"/>
        <w:rPr>
          <w:rFonts w:ascii="Calibri" w:hAnsi="Calibri" w:eastAsia="Calibri" w:cs="Calibri"/>
          <w:b/>
          <w:sz w:val="24"/>
          <w:szCs w:val="24"/>
        </w:rPr>
      </w:pPr>
      <w:r>
        <w:rPr>
          <w:rFonts w:ascii="Calibri" w:hAnsi="Calibri" w:eastAsia="Calibri" w:cs="Calibri"/>
          <w:b/>
          <w:sz w:val="24"/>
          <w:szCs w:val="24"/>
          <w:rtl w:val="0"/>
        </w:rPr>
        <w:t>Values:</w:t>
      </w:r>
    </w:p>
    <w:p>
      <w:pPr>
        <w:numPr>
          <w:ilvl w:val="0"/>
          <w:numId w:val="1"/>
        </w:numPr>
        <w:spacing w:before="240" w:after="0" w:afterAutospacing="0"/>
        <w:ind w:left="720" w:hanging="360"/>
        <w:jc w:val="both"/>
        <w:rPr>
          <w:rFonts w:ascii="Calibri" w:hAnsi="Calibri" w:eastAsia="Calibri" w:cs="Calibri"/>
          <w:sz w:val="24"/>
          <w:szCs w:val="24"/>
        </w:rPr>
      </w:pPr>
      <w:r>
        <w:rPr>
          <w:rFonts w:ascii="Calibri" w:hAnsi="Calibri" w:eastAsia="Calibri" w:cs="Calibri"/>
          <w:b/>
          <w:sz w:val="24"/>
          <w:szCs w:val="24"/>
          <w:rtl w:val="0"/>
        </w:rPr>
        <w:t>Excellence:</w:t>
      </w:r>
      <w:r>
        <w:rPr>
          <w:rFonts w:ascii="Calibri" w:hAnsi="Calibri" w:eastAsia="Calibri" w:cs="Calibri"/>
          <w:sz w:val="24"/>
          <w:szCs w:val="24"/>
          <w:rtl w:val="0"/>
        </w:rPr>
        <w:t xml:space="preserve"> Commitment to high standards in education and training.</w:t>
      </w:r>
    </w:p>
    <w:p>
      <w:pPr>
        <w:numPr>
          <w:ilvl w:val="0"/>
          <w:numId w:val="1"/>
        </w:numPr>
        <w:spacing w:before="0" w:beforeAutospacing="0" w:after="0" w:afterAutospacing="0"/>
        <w:ind w:left="720" w:hanging="360"/>
        <w:jc w:val="both"/>
        <w:rPr>
          <w:rFonts w:ascii="Calibri" w:hAnsi="Calibri" w:eastAsia="Calibri" w:cs="Calibri"/>
          <w:sz w:val="24"/>
          <w:szCs w:val="24"/>
        </w:rPr>
      </w:pPr>
      <w:r>
        <w:rPr>
          <w:rFonts w:ascii="Calibri" w:hAnsi="Calibri" w:eastAsia="Calibri" w:cs="Calibri"/>
          <w:b/>
          <w:sz w:val="24"/>
          <w:szCs w:val="24"/>
          <w:rtl w:val="0"/>
        </w:rPr>
        <w:t>Innovation:</w:t>
      </w:r>
      <w:r>
        <w:rPr>
          <w:rFonts w:ascii="Calibri" w:hAnsi="Calibri" w:eastAsia="Calibri" w:cs="Calibri"/>
          <w:sz w:val="24"/>
          <w:szCs w:val="24"/>
          <w:rtl w:val="0"/>
        </w:rPr>
        <w:t xml:space="preserve"> Embracing new technologies and practices.</w:t>
      </w:r>
    </w:p>
    <w:p>
      <w:pPr>
        <w:numPr>
          <w:ilvl w:val="0"/>
          <w:numId w:val="1"/>
        </w:numPr>
        <w:spacing w:before="0" w:beforeAutospacing="0" w:after="0" w:afterAutospacing="0"/>
        <w:ind w:left="720" w:hanging="360"/>
        <w:jc w:val="both"/>
        <w:rPr>
          <w:rFonts w:ascii="Calibri" w:hAnsi="Calibri" w:eastAsia="Calibri" w:cs="Calibri"/>
          <w:sz w:val="24"/>
          <w:szCs w:val="24"/>
        </w:rPr>
      </w:pPr>
      <w:r>
        <w:rPr>
          <w:rFonts w:ascii="Calibri" w:hAnsi="Calibri" w:eastAsia="Calibri" w:cs="Calibri"/>
          <w:b/>
          <w:sz w:val="24"/>
          <w:szCs w:val="24"/>
          <w:rtl w:val="0"/>
        </w:rPr>
        <w:t>Integrity:</w:t>
      </w:r>
      <w:r>
        <w:rPr>
          <w:rFonts w:ascii="Calibri" w:hAnsi="Calibri" w:eastAsia="Calibri" w:cs="Calibri"/>
          <w:sz w:val="24"/>
          <w:szCs w:val="24"/>
          <w:rtl w:val="0"/>
        </w:rPr>
        <w:t xml:space="preserve"> Upholding ethical standards and fostering trust.</w:t>
      </w:r>
    </w:p>
    <w:p>
      <w:pPr>
        <w:numPr>
          <w:ilvl w:val="0"/>
          <w:numId w:val="1"/>
        </w:numPr>
        <w:spacing w:before="0" w:beforeAutospacing="0" w:after="0" w:afterAutospacing="0"/>
        <w:ind w:left="720" w:hanging="360"/>
        <w:jc w:val="both"/>
        <w:rPr>
          <w:rFonts w:ascii="Calibri" w:hAnsi="Calibri" w:eastAsia="Calibri" w:cs="Calibri"/>
          <w:sz w:val="24"/>
          <w:szCs w:val="24"/>
        </w:rPr>
      </w:pPr>
      <w:r>
        <w:rPr>
          <w:rFonts w:ascii="Calibri" w:hAnsi="Calibri" w:eastAsia="Calibri" w:cs="Calibri"/>
          <w:b/>
          <w:sz w:val="24"/>
          <w:szCs w:val="24"/>
          <w:rtl w:val="0"/>
        </w:rPr>
        <w:t>Collaboration:</w:t>
      </w:r>
      <w:r>
        <w:rPr>
          <w:rFonts w:ascii="Calibri" w:hAnsi="Calibri" w:eastAsia="Calibri" w:cs="Calibri"/>
          <w:sz w:val="24"/>
          <w:szCs w:val="24"/>
          <w:rtl w:val="0"/>
        </w:rPr>
        <w:t xml:space="preserve"> Partnering with educational institutions and industry leaders.</w:t>
      </w:r>
    </w:p>
    <w:p>
      <w:pPr>
        <w:numPr>
          <w:ilvl w:val="0"/>
          <w:numId w:val="1"/>
        </w:numPr>
        <w:spacing w:before="0" w:beforeAutospacing="0" w:after="240"/>
        <w:ind w:left="720" w:hanging="360"/>
        <w:jc w:val="both"/>
        <w:rPr>
          <w:rFonts w:ascii="Calibri" w:hAnsi="Calibri" w:eastAsia="Calibri" w:cs="Calibri"/>
          <w:sz w:val="24"/>
          <w:szCs w:val="24"/>
        </w:rPr>
      </w:pPr>
      <w:r>
        <w:rPr>
          <w:rFonts w:ascii="Calibri" w:hAnsi="Calibri" w:eastAsia="Calibri" w:cs="Calibri"/>
          <w:b/>
          <w:sz w:val="24"/>
          <w:szCs w:val="24"/>
          <w:rtl w:val="0"/>
        </w:rPr>
        <w:t>Empowerment:</w:t>
      </w:r>
      <w:r>
        <w:rPr>
          <w:rFonts w:ascii="Calibri" w:hAnsi="Calibri" w:eastAsia="Calibri" w:cs="Calibri"/>
          <w:sz w:val="24"/>
          <w:szCs w:val="24"/>
          <w:rtl w:val="0"/>
        </w:rPr>
        <w:t xml:space="preserve"> Equipping individuals with essential skills and confidence.</w:t>
      </w:r>
    </w:p>
    <w:p>
      <w:pPr>
        <w:pStyle w:val="4"/>
        <w:spacing w:before="280" w:after="80"/>
        <w:ind w:left="0" w:right="0"/>
        <w:jc w:val="both"/>
        <w:rPr>
          <w:rFonts w:ascii="Calibri" w:hAnsi="Calibri" w:eastAsia="Calibri" w:cs="Calibri"/>
          <w:sz w:val="26"/>
          <w:szCs w:val="26"/>
        </w:rPr>
      </w:pPr>
      <w:bookmarkStart w:id="4" w:name="_7g1ndx1px12b" w:colFirst="0" w:colLast="0"/>
      <w:bookmarkEnd w:id="4"/>
      <w:r>
        <w:rPr>
          <w:rFonts w:ascii="Calibri" w:hAnsi="Calibri" w:eastAsia="Calibri" w:cs="Calibri"/>
          <w:sz w:val="26"/>
          <w:szCs w:val="26"/>
          <w:rtl w:val="0"/>
        </w:rPr>
        <w:t>Policy of the Organization in Relation to the Intern Role</w:t>
      </w:r>
    </w:p>
    <w:p>
      <w:pPr>
        <w:spacing w:before="240" w:after="240"/>
        <w:jc w:val="both"/>
        <w:rPr>
          <w:rFonts w:ascii="Calibri" w:hAnsi="Calibri" w:eastAsia="Calibri" w:cs="Calibri"/>
          <w:b/>
          <w:sz w:val="24"/>
          <w:szCs w:val="24"/>
        </w:rPr>
      </w:pPr>
      <w:r>
        <w:rPr>
          <w:rFonts w:ascii="Calibri" w:hAnsi="Calibri" w:eastAsia="Calibri" w:cs="Calibri"/>
          <w:b/>
          <w:sz w:val="24"/>
          <w:szCs w:val="24"/>
          <w:rtl w:val="0"/>
        </w:rPr>
        <w:t>Learning and Development:</w:t>
      </w:r>
    </w:p>
    <w:p>
      <w:pPr>
        <w:numPr>
          <w:ilvl w:val="0"/>
          <w:numId w:val="2"/>
        </w:numPr>
        <w:spacing w:before="240" w:after="0" w:afterAutospacing="0"/>
        <w:ind w:left="720" w:hanging="360"/>
        <w:jc w:val="both"/>
        <w:rPr>
          <w:rFonts w:ascii="Calibri" w:hAnsi="Calibri" w:eastAsia="Calibri" w:cs="Calibri"/>
          <w:sz w:val="24"/>
          <w:szCs w:val="24"/>
        </w:rPr>
      </w:pPr>
      <w:r>
        <w:rPr>
          <w:rFonts w:ascii="Calibri" w:hAnsi="Calibri" w:eastAsia="Calibri" w:cs="Calibri"/>
          <w:b/>
          <w:sz w:val="24"/>
          <w:szCs w:val="24"/>
          <w:rtl w:val="0"/>
        </w:rPr>
        <w:t>Structured Programs:</w:t>
      </w:r>
      <w:r>
        <w:rPr>
          <w:rFonts w:ascii="Calibri" w:hAnsi="Calibri" w:eastAsia="Calibri" w:cs="Calibri"/>
          <w:sz w:val="24"/>
          <w:szCs w:val="24"/>
          <w:rtl w:val="0"/>
        </w:rPr>
        <w:t xml:space="preserve"> Interns receive well-organized training aligned with their career goals.</w:t>
      </w:r>
    </w:p>
    <w:p>
      <w:pPr>
        <w:numPr>
          <w:ilvl w:val="0"/>
          <w:numId w:val="2"/>
        </w:numPr>
        <w:spacing w:before="0" w:beforeAutospacing="0" w:after="240"/>
        <w:ind w:left="720" w:hanging="360"/>
        <w:jc w:val="both"/>
        <w:rPr>
          <w:rFonts w:ascii="Calibri" w:hAnsi="Calibri" w:eastAsia="Calibri" w:cs="Calibri"/>
          <w:sz w:val="24"/>
          <w:szCs w:val="24"/>
        </w:rPr>
      </w:pPr>
      <w:r>
        <w:rPr>
          <w:rFonts w:ascii="Calibri" w:hAnsi="Calibri" w:eastAsia="Calibri" w:cs="Calibri"/>
          <w:b/>
          <w:sz w:val="24"/>
          <w:szCs w:val="24"/>
          <w:rtl w:val="0"/>
        </w:rPr>
        <w:t>Skill Enhancement:</w:t>
      </w:r>
      <w:r>
        <w:rPr>
          <w:rFonts w:ascii="Calibri" w:hAnsi="Calibri" w:eastAsia="Calibri" w:cs="Calibri"/>
          <w:sz w:val="24"/>
          <w:szCs w:val="24"/>
          <w:rtl w:val="0"/>
        </w:rPr>
        <w:t xml:space="preserve"> Focus on both technical and soft skills.</w:t>
      </w:r>
    </w:p>
    <w:p>
      <w:pPr>
        <w:spacing w:before="240" w:after="240"/>
        <w:jc w:val="both"/>
        <w:rPr>
          <w:rFonts w:ascii="Calibri" w:hAnsi="Calibri" w:eastAsia="Calibri" w:cs="Calibri"/>
          <w:b/>
          <w:sz w:val="24"/>
          <w:szCs w:val="24"/>
        </w:rPr>
      </w:pPr>
      <w:r>
        <w:rPr>
          <w:rFonts w:ascii="Calibri" w:hAnsi="Calibri" w:eastAsia="Calibri" w:cs="Calibri"/>
          <w:b/>
          <w:sz w:val="24"/>
          <w:szCs w:val="24"/>
          <w:rtl w:val="0"/>
          <w:lang w:val="en-US"/>
        </w:rPr>
        <w:t>Mentor ship</w:t>
      </w:r>
      <w:r>
        <w:rPr>
          <w:rFonts w:ascii="Calibri" w:hAnsi="Calibri" w:eastAsia="Calibri" w:cs="Calibri"/>
          <w:b/>
          <w:sz w:val="24"/>
          <w:szCs w:val="24"/>
          <w:rtl w:val="0"/>
        </w:rPr>
        <w:t xml:space="preserve"> and Guidance:</w:t>
      </w:r>
    </w:p>
    <w:p>
      <w:pPr>
        <w:numPr>
          <w:ilvl w:val="0"/>
          <w:numId w:val="3"/>
        </w:numPr>
        <w:spacing w:before="240" w:after="0" w:afterAutospacing="0"/>
        <w:ind w:left="720" w:hanging="360"/>
        <w:jc w:val="both"/>
        <w:rPr>
          <w:rFonts w:ascii="Calibri" w:hAnsi="Calibri" w:eastAsia="Calibri" w:cs="Calibri"/>
          <w:sz w:val="24"/>
          <w:szCs w:val="24"/>
        </w:rPr>
      </w:pPr>
      <w:r>
        <w:rPr>
          <w:rFonts w:ascii="Calibri" w:hAnsi="Calibri" w:eastAsia="Calibri" w:cs="Calibri"/>
          <w:b/>
          <w:sz w:val="24"/>
          <w:szCs w:val="24"/>
          <w:rtl w:val="0"/>
        </w:rPr>
        <w:t>Mentor Assignment:</w:t>
      </w:r>
      <w:r>
        <w:rPr>
          <w:rFonts w:ascii="Calibri" w:hAnsi="Calibri" w:eastAsia="Calibri" w:cs="Calibri"/>
          <w:sz w:val="24"/>
          <w:szCs w:val="24"/>
          <w:rtl w:val="0"/>
        </w:rPr>
        <w:t xml:space="preserve"> Each intern has a dedicated mentor for support and career advice.</w:t>
      </w:r>
    </w:p>
    <w:p>
      <w:pPr>
        <w:numPr>
          <w:ilvl w:val="0"/>
          <w:numId w:val="3"/>
        </w:numPr>
        <w:spacing w:before="0" w:beforeAutospacing="0" w:after="240"/>
        <w:ind w:left="720" w:hanging="360"/>
        <w:jc w:val="both"/>
        <w:rPr>
          <w:rFonts w:ascii="Calibri" w:hAnsi="Calibri" w:eastAsia="Calibri" w:cs="Calibri"/>
          <w:sz w:val="24"/>
          <w:szCs w:val="24"/>
        </w:rPr>
      </w:pPr>
      <w:r>
        <w:rPr>
          <w:rFonts w:ascii="Calibri" w:hAnsi="Calibri" w:eastAsia="Calibri" w:cs="Calibri"/>
          <w:b/>
          <w:sz w:val="24"/>
          <w:szCs w:val="24"/>
          <w:rtl w:val="0"/>
        </w:rPr>
        <w:t>Regular Reviews:</w:t>
      </w:r>
      <w:r>
        <w:rPr>
          <w:rFonts w:ascii="Calibri" w:hAnsi="Calibri" w:eastAsia="Calibri" w:cs="Calibri"/>
          <w:sz w:val="24"/>
          <w:szCs w:val="24"/>
          <w:rtl w:val="0"/>
        </w:rPr>
        <w:t xml:space="preserve"> Periodic performance evaluations.</w:t>
      </w:r>
    </w:p>
    <w:p>
      <w:pPr>
        <w:spacing w:before="240" w:after="240"/>
        <w:jc w:val="both"/>
        <w:rPr>
          <w:rFonts w:ascii="Calibri" w:hAnsi="Calibri" w:eastAsia="Calibri" w:cs="Calibri"/>
          <w:b/>
          <w:sz w:val="24"/>
          <w:szCs w:val="24"/>
        </w:rPr>
      </w:pPr>
      <w:r>
        <w:rPr>
          <w:rFonts w:ascii="Calibri" w:hAnsi="Calibri" w:eastAsia="Calibri" w:cs="Calibri"/>
          <w:b/>
          <w:sz w:val="24"/>
          <w:szCs w:val="24"/>
          <w:rtl w:val="0"/>
        </w:rPr>
        <w:t>Work Environment:</w:t>
      </w:r>
    </w:p>
    <w:p>
      <w:pPr>
        <w:numPr>
          <w:ilvl w:val="0"/>
          <w:numId w:val="4"/>
        </w:numPr>
        <w:spacing w:before="240" w:after="0" w:afterAutospacing="0"/>
        <w:ind w:left="720" w:hanging="360"/>
        <w:jc w:val="both"/>
        <w:rPr>
          <w:rFonts w:ascii="Calibri" w:hAnsi="Calibri" w:eastAsia="Calibri" w:cs="Calibri"/>
          <w:sz w:val="24"/>
          <w:szCs w:val="24"/>
        </w:rPr>
      </w:pPr>
      <w:r>
        <w:rPr>
          <w:rFonts w:ascii="Calibri" w:hAnsi="Calibri" w:eastAsia="Calibri" w:cs="Calibri"/>
          <w:b/>
          <w:sz w:val="24"/>
          <w:szCs w:val="24"/>
          <w:rtl w:val="0"/>
        </w:rPr>
        <w:t>Supportive Culture:</w:t>
      </w:r>
      <w:r>
        <w:rPr>
          <w:rFonts w:ascii="Calibri" w:hAnsi="Calibri" w:eastAsia="Calibri" w:cs="Calibri"/>
          <w:sz w:val="24"/>
          <w:szCs w:val="24"/>
          <w:rtl w:val="0"/>
        </w:rPr>
        <w:t xml:space="preserve"> Collaborative and inclusive work environment.</w:t>
      </w:r>
    </w:p>
    <w:p>
      <w:pPr>
        <w:numPr>
          <w:ilvl w:val="0"/>
          <w:numId w:val="4"/>
        </w:numPr>
        <w:spacing w:before="0" w:beforeAutospacing="0" w:after="240"/>
        <w:ind w:left="720" w:hanging="360"/>
        <w:jc w:val="both"/>
        <w:rPr>
          <w:rFonts w:ascii="Calibri" w:hAnsi="Calibri" w:eastAsia="Calibri" w:cs="Calibri"/>
          <w:sz w:val="24"/>
          <w:szCs w:val="24"/>
        </w:rPr>
      </w:pPr>
      <w:r>
        <w:rPr>
          <w:rFonts w:ascii="Calibri" w:hAnsi="Calibri" w:eastAsia="Calibri" w:cs="Calibri"/>
          <w:b/>
          <w:sz w:val="24"/>
          <w:szCs w:val="24"/>
          <w:rtl w:val="0"/>
        </w:rPr>
        <w:t>Professional Development:</w:t>
      </w:r>
      <w:r>
        <w:rPr>
          <w:rFonts w:ascii="Calibri" w:hAnsi="Calibri" w:eastAsia="Calibri" w:cs="Calibri"/>
          <w:sz w:val="24"/>
          <w:szCs w:val="24"/>
          <w:rtl w:val="0"/>
        </w:rPr>
        <w:t xml:space="preserve"> Opportunities for workshops and networking.</w:t>
      </w:r>
    </w:p>
    <w:p>
      <w:pPr>
        <w:spacing w:before="240" w:after="240"/>
        <w:jc w:val="both"/>
        <w:rPr>
          <w:rFonts w:ascii="Calibri" w:hAnsi="Calibri" w:eastAsia="Calibri" w:cs="Calibri"/>
          <w:b/>
          <w:sz w:val="24"/>
          <w:szCs w:val="24"/>
        </w:rPr>
      </w:pPr>
      <w:r>
        <w:rPr>
          <w:rFonts w:ascii="Calibri" w:hAnsi="Calibri" w:eastAsia="Calibri" w:cs="Calibri"/>
          <w:b/>
          <w:sz w:val="24"/>
          <w:szCs w:val="24"/>
          <w:rtl w:val="0"/>
        </w:rPr>
        <w:t>Ethics and Conduct:</w:t>
      </w:r>
    </w:p>
    <w:p>
      <w:pPr>
        <w:numPr>
          <w:ilvl w:val="0"/>
          <w:numId w:val="5"/>
        </w:numPr>
        <w:spacing w:before="240" w:after="0" w:afterAutospacing="0"/>
        <w:ind w:left="720" w:hanging="360"/>
        <w:jc w:val="both"/>
        <w:rPr>
          <w:rFonts w:ascii="Calibri" w:hAnsi="Calibri" w:eastAsia="Calibri" w:cs="Calibri"/>
          <w:sz w:val="24"/>
          <w:szCs w:val="24"/>
        </w:rPr>
      </w:pPr>
      <w:r>
        <w:rPr>
          <w:rFonts w:ascii="Calibri" w:hAnsi="Calibri" w:eastAsia="Calibri" w:cs="Calibri"/>
          <w:b/>
          <w:sz w:val="24"/>
          <w:szCs w:val="24"/>
          <w:rtl w:val="0"/>
        </w:rPr>
        <w:t>Professional Standards:</w:t>
      </w:r>
      <w:r>
        <w:rPr>
          <w:rFonts w:ascii="Calibri" w:hAnsi="Calibri" w:eastAsia="Calibri" w:cs="Calibri"/>
          <w:sz w:val="24"/>
          <w:szCs w:val="24"/>
          <w:rtl w:val="0"/>
        </w:rPr>
        <w:t xml:space="preserve"> Adherence to ethical and professional conduct.</w:t>
      </w:r>
    </w:p>
    <w:p>
      <w:pPr>
        <w:numPr>
          <w:ilvl w:val="0"/>
          <w:numId w:val="5"/>
        </w:numPr>
        <w:spacing w:before="0" w:beforeAutospacing="0" w:after="240"/>
        <w:ind w:left="720" w:hanging="360"/>
        <w:jc w:val="both"/>
        <w:rPr>
          <w:rFonts w:ascii="Calibri" w:hAnsi="Calibri" w:eastAsia="Calibri" w:cs="Calibri"/>
          <w:sz w:val="24"/>
          <w:szCs w:val="24"/>
        </w:rPr>
      </w:pPr>
      <w:r>
        <w:rPr>
          <w:rFonts w:ascii="Calibri" w:hAnsi="Calibri" w:eastAsia="Calibri" w:cs="Calibri"/>
          <w:b/>
          <w:sz w:val="24"/>
          <w:szCs w:val="24"/>
          <w:rtl w:val="0"/>
        </w:rPr>
        <w:t>Confidentiality:</w:t>
      </w:r>
      <w:r>
        <w:rPr>
          <w:rFonts w:ascii="Calibri" w:hAnsi="Calibri" w:eastAsia="Calibri" w:cs="Calibri"/>
          <w:sz w:val="24"/>
          <w:szCs w:val="24"/>
          <w:rtl w:val="0"/>
        </w:rPr>
        <w:t xml:space="preserve"> Maintenance of sensitive information confidentiality.</w:t>
      </w:r>
    </w:p>
    <w:p>
      <w:pPr>
        <w:spacing w:before="240" w:after="240"/>
        <w:jc w:val="both"/>
        <w:rPr>
          <w:rFonts w:ascii="Calibri" w:hAnsi="Calibri" w:eastAsia="Calibri" w:cs="Calibri"/>
          <w:b/>
          <w:sz w:val="24"/>
          <w:szCs w:val="24"/>
        </w:rPr>
      </w:pPr>
      <w:r>
        <w:rPr>
          <w:rFonts w:ascii="Calibri" w:hAnsi="Calibri" w:eastAsia="Calibri" w:cs="Calibri"/>
          <w:b/>
          <w:sz w:val="24"/>
          <w:szCs w:val="24"/>
          <w:rtl w:val="0"/>
        </w:rPr>
        <w:t>Feedback and Improvement:</w:t>
      </w:r>
    </w:p>
    <w:p>
      <w:pPr>
        <w:numPr>
          <w:ilvl w:val="0"/>
          <w:numId w:val="6"/>
        </w:numPr>
        <w:spacing w:before="240" w:after="0" w:afterAutospacing="0"/>
        <w:ind w:left="720" w:hanging="360"/>
        <w:jc w:val="both"/>
        <w:rPr>
          <w:rFonts w:ascii="Calibri" w:hAnsi="Calibri" w:eastAsia="Calibri" w:cs="Calibri"/>
          <w:sz w:val="24"/>
          <w:szCs w:val="24"/>
        </w:rPr>
      </w:pPr>
      <w:r>
        <w:rPr>
          <w:rFonts w:ascii="Calibri" w:hAnsi="Calibri" w:eastAsia="Calibri" w:cs="Calibri"/>
          <w:b/>
          <w:sz w:val="24"/>
          <w:szCs w:val="24"/>
          <w:rtl w:val="0"/>
        </w:rPr>
        <w:t>Continuous Improvement:</w:t>
      </w:r>
      <w:r>
        <w:rPr>
          <w:rFonts w:ascii="Calibri" w:hAnsi="Calibri" w:eastAsia="Calibri" w:cs="Calibri"/>
          <w:sz w:val="24"/>
          <w:szCs w:val="24"/>
          <w:rtl w:val="0"/>
        </w:rPr>
        <w:t xml:space="preserve"> Use of intern feedback to enhance programs.</w:t>
      </w:r>
    </w:p>
    <w:p>
      <w:pPr>
        <w:numPr>
          <w:ilvl w:val="0"/>
          <w:numId w:val="6"/>
        </w:numPr>
        <w:spacing w:before="0" w:beforeAutospacing="0" w:after="240"/>
        <w:ind w:left="720" w:hanging="360"/>
        <w:jc w:val="both"/>
        <w:rPr>
          <w:rFonts w:ascii="Calibri" w:hAnsi="Calibri" w:eastAsia="Calibri" w:cs="Calibri"/>
          <w:sz w:val="24"/>
          <w:szCs w:val="24"/>
        </w:rPr>
      </w:pPr>
      <w:r>
        <w:rPr>
          <w:rFonts w:ascii="Calibri" w:hAnsi="Calibri" w:eastAsia="Calibri" w:cs="Calibri"/>
          <w:b/>
          <w:sz w:val="24"/>
          <w:szCs w:val="24"/>
          <w:rtl w:val="0"/>
        </w:rPr>
        <w:t>Open Communication:</w:t>
      </w:r>
      <w:r>
        <w:rPr>
          <w:rFonts w:ascii="Calibri" w:hAnsi="Calibri" w:eastAsia="Calibri" w:cs="Calibri"/>
          <w:sz w:val="24"/>
          <w:szCs w:val="24"/>
          <w:rtl w:val="0"/>
        </w:rPr>
        <w:t xml:space="preserve"> Encouragement of feedback and addressing challenging</w:t>
      </w:r>
    </w:p>
    <w:p>
      <w:pPr>
        <w:spacing w:before="240" w:after="240"/>
        <w:ind w:left="720" w:firstLine="0"/>
        <w:jc w:val="both"/>
        <w:rPr>
          <w:rFonts w:ascii="Calibri" w:hAnsi="Calibri" w:eastAsia="Calibri" w:cs="Calibri"/>
          <w:sz w:val="24"/>
          <w:szCs w:val="24"/>
        </w:rPr>
      </w:pPr>
    </w:p>
    <w:p>
      <w:pPr>
        <w:spacing w:before="240" w:after="240"/>
        <w:ind w:left="720" w:firstLine="0"/>
        <w:jc w:val="both"/>
        <w:rPr>
          <w:rFonts w:ascii="Calibri" w:hAnsi="Calibri" w:eastAsia="Calibri" w:cs="Calibri"/>
          <w:sz w:val="24"/>
          <w:szCs w:val="24"/>
        </w:rPr>
      </w:pPr>
    </w:p>
    <w:p>
      <w:pPr>
        <w:spacing w:before="240" w:after="240"/>
        <w:ind w:left="720" w:firstLine="0"/>
        <w:jc w:val="both"/>
        <w:rPr>
          <w:rFonts w:ascii="Calibri" w:hAnsi="Calibri" w:eastAsia="Calibri" w:cs="Calibri"/>
          <w:sz w:val="24"/>
          <w:szCs w:val="24"/>
        </w:rPr>
      </w:pPr>
    </w:p>
    <w:p>
      <w:pPr>
        <w:spacing w:before="240" w:after="240"/>
        <w:ind w:left="720" w:firstLine="0"/>
        <w:jc w:val="both"/>
        <w:rPr>
          <w:rFonts w:ascii="Calibri" w:hAnsi="Calibri" w:eastAsia="Calibri" w:cs="Calibri"/>
          <w:sz w:val="24"/>
          <w:szCs w:val="24"/>
        </w:rPr>
      </w:pPr>
    </w:p>
    <w:p>
      <w:pPr>
        <w:spacing w:before="240" w:after="240"/>
        <w:ind w:left="720" w:firstLine="0"/>
        <w:jc w:val="both"/>
        <w:rPr>
          <w:rFonts w:ascii="Calibri" w:hAnsi="Calibri" w:eastAsia="Calibri" w:cs="Calibri"/>
          <w:sz w:val="24"/>
          <w:szCs w:val="24"/>
        </w:rPr>
      </w:pPr>
    </w:p>
    <w:p>
      <w:pPr>
        <w:spacing w:before="240" w:after="240"/>
        <w:ind w:left="720" w:firstLine="0"/>
        <w:jc w:val="both"/>
        <w:rPr>
          <w:rFonts w:ascii="Calibri" w:hAnsi="Calibri" w:eastAsia="Calibri" w:cs="Calibri"/>
          <w:sz w:val="24"/>
          <w:szCs w:val="24"/>
        </w:rPr>
      </w:pPr>
    </w:p>
    <w:p>
      <w:pPr>
        <w:spacing w:before="240" w:after="240"/>
        <w:ind w:left="720" w:firstLine="0"/>
        <w:jc w:val="both"/>
        <w:rPr>
          <w:rFonts w:ascii="Calibri" w:hAnsi="Calibri" w:eastAsia="Calibri" w:cs="Calibri"/>
          <w:sz w:val="24"/>
          <w:szCs w:val="24"/>
        </w:rPr>
      </w:pPr>
    </w:p>
    <w:p>
      <w:pPr>
        <w:spacing w:before="240" w:after="240"/>
        <w:ind w:left="720" w:firstLine="0"/>
        <w:jc w:val="both"/>
        <w:rPr>
          <w:rFonts w:ascii="Calibri" w:hAnsi="Calibri" w:eastAsia="Calibri" w:cs="Calibri"/>
          <w:sz w:val="24"/>
          <w:szCs w:val="24"/>
        </w:rPr>
      </w:pPr>
    </w:p>
    <w:p>
      <w:pPr>
        <w:spacing w:before="240" w:after="240"/>
        <w:ind w:left="720" w:firstLine="0"/>
        <w:jc w:val="both"/>
        <w:rPr>
          <w:rFonts w:ascii="Calibri" w:hAnsi="Calibri" w:eastAsia="Calibri" w:cs="Calibri"/>
          <w:sz w:val="24"/>
          <w:szCs w:val="24"/>
        </w:rPr>
      </w:pPr>
    </w:p>
    <w:p>
      <w:pPr>
        <w:spacing w:before="240" w:after="240"/>
        <w:ind w:left="720" w:firstLine="0"/>
        <w:jc w:val="both"/>
        <w:rPr>
          <w:rFonts w:ascii="Calibri" w:hAnsi="Calibri" w:eastAsia="Calibri" w:cs="Calibri"/>
          <w:sz w:val="24"/>
          <w:szCs w:val="24"/>
        </w:rPr>
      </w:pPr>
    </w:p>
    <w:p>
      <w:pPr>
        <w:spacing w:before="240" w:after="240"/>
        <w:ind w:left="720" w:firstLine="0"/>
        <w:jc w:val="both"/>
        <w:rPr>
          <w:rFonts w:ascii="Calibri" w:hAnsi="Calibri" w:eastAsia="Calibri" w:cs="Calibri"/>
          <w:sz w:val="24"/>
          <w:szCs w:val="24"/>
        </w:rPr>
      </w:pPr>
    </w:p>
    <w:p>
      <w:pPr>
        <w:spacing w:before="240" w:after="240"/>
        <w:ind w:left="720" w:firstLine="0"/>
        <w:jc w:val="both"/>
        <w:rPr>
          <w:rFonts w:ascii="Calibri" w:hAnsi="Calibri" w:eastAsia="Calibri" w:cs="Calibri"/>
          <w:sz w:val="24"/>
          <w:szCs w:val="24"/>
        </w:rPr>
      </w:pPr>
    </w:p>
    <w:p>
      <w:pPr>
        <w:spacing w:before="240" w:after="240"/>
        <w:ind w:left="720" w:firstLine="0"/>
        <w:jc w:val="both"/>
        <w:rPr>
          <w:rFonts w:ascii="Calibri" w:hAnsi="Calibri" w:eastAsia="Calibri" w:cs="Calibri"/>
          <w:sz w:val="24"/>
          <w:szCs w:val="24"/>
        </w:rPr>
      </w:pPr>
    </w:p>
    <w:p>
      <w:pPr>
        <w:spacing w:before="240" w:after="240"/>
        <w:ind w:left="720" w:firstLine="0"/>
        <w:jc w:val="both"/>
        <w:rPr>
          <w:rFonts w:ascii="Calibri" w:hAnsi="Calibri" w:eastAsia="Calibri" w:cs="Calibri"/>
          <w:sz w:val="24"/>
          <w:szCs w:val="24"/>
        </w:rPr>
      </w:pPr>
    </w:p>
    <w:p>
      <w:pPr>
        <w:spacing w:before="240" w:after="240"/>
        <w:ind w:left="720" w:firstLine="0"/>
        <w:jc w:val="both"/>
        <w:rPr>
          <w:rFonts w:ascii="Calibri" w:hAnsi="Calibri" w:eastAsia="Calibri" w:cs="Calibri"/>
          <w:sz w:val="24"/>
          <w:szCs w:val="24"/>
        </w:rPr>
      </w:pPr>
    </w:p>
    <w:p>
      <w:pPr>
        <w:spacing w:before="240" w:after="240"/>
        <w:ind w:left="720" w:firstLine="0"/>
        <w:jc w:val="both"/>
        <w:rPr>
          <w:rFonts w:ascii="Calibri" w:hAnsi="Calibri" w:eastAsia="Calibri" w:cs="Calibri"/>
          <w:sz w:val="24"/>
          <w:szCs w:val="24"/>
        </w:rPr>
      </w:pPr>
    </w:p>
    <w:p>
      <w:pPr>
        <w:spacing w:before="240" w:after="240"/>
        <w:ind w:left="720" w:firstLine="0"/>
        <w:jc w:val="both"/>
        <w:rPr>
          <w:rFonts w:ascii="Calibri" w:hAnsi="Calibri" w:eastAsia="Calibri" w:cs="Calibri"/>
          <w:sz w:val="24"/>
          <w:szCs w:val="24"/>
        </w:rPr>
      </w:pPr>
    </w:p>
    <w:p>
      <w:pPr>
        <w:spacing w:before="240" w:after="240"/>
        <w:ind w:left="720" w:firstLine="0"/>
        <w:jc w:val="both"/>
        <w:rPr>
          <w:rFonts w:ascii="Calibri" w:hAnsi="Calibri" w:eastAsia="Calibri" w:cs="Calibri"/>
          <w:sz w:val="24"/>
          <w:szCs w:val="24"/>
        </w:rPr>
      </w:pPr>
    </w:p>
    <w:p>
      <w:pPr>
        <w:spacing w:before="240" w:after="240"/>
        <w:ind w:left="720" w:firstLine="0"/>
        <w:jc w:val="both"/>
        <w:rPr>
          <w:rFonts w:ascii="Calibri" w:hAnsi="Calibri" w:eastAsia="Calibri" w:cs="Calibri"/>
          <w:sz w:val="24"/>
          <w:szCs w:val="24"/>
        </w:rPr>
      </w:pPr>
    </w:p>
    <w:p>
      <w:pPr>
        <w:spacing w:before="240" w:after="240"/>
        <w:ind w:left="720" w:firstLine="0"/>
        <w:jc w:val="both"/>
        <w:rPr>
          <w:rFonts w:ascii="Calibri" w:hAnsi="Calibri" w:eastAsia="Calibri" w:cs="Calibri"/>
          <w:sz w:val="24"/>
          <w:szCs w:val="24"/>
        </w:rPr>
      </w:pPr>
    </w:p>
    <w:p>
      <w:pPr>
        <w:spacing w:before="240" w:after="240"/>
        <w:ind w:left="720" w:firstLine="0"/>
        <w:jc w:val="both"/>
        <w:rPr>
          <w:rFonts w:ascii="Calibri" w:hAnsi="Calibri" w:eastAsia="Calibri" w:cs="Calibri"/>
          <w:sz w:val="24"/>
          <w:szCs w:val="24"/>
        </w:rPr>
      </w:pPr>
    </w:p>
    <w:p>
      <w:pPr>
        <w:spacing w:before="240" w:after="240"/>
        <w:ind w:left="720" w:firstLine="0"/>
        <w:jc w:val="both"/>
        <w:rPr>
          <w:rFonts w:ascii="Calibri" w:hAnsi="Calibri" w:eastAsia="Calibri" w:cs="Calibri"/>
          <w:sz w:val="24"/>
          <w:szCs w:val="24"/>
        </w:rPr>
      </w:pPr>
    </w:p>
    <w:p>
      <w:pPr>
        <w:spacing w:before="240" w:after="240"/>
        <w:ind w:left="720" w:firstLine="0"/>
        <w:jc w:val="both"/>
        <w:rPr>
          <w:rFonts w:ascii="Calibri" w:hAnsi="Calibri" w:eastAsia="Calibri" w:cs="Calibri"/>
          <w:sz w:val="24"/>
          <w:szCs w:val="24"/>
        </w:rPr>
      </w:pPr>
    </w:p>
    <w:p>
      <w:pPr>
        <w:spacing w:before="240" w:after="240"/>
        <w:ind w:left="0" w:firstLine="0"/>
        <w:jc w:val="center"/>
        <w:rPr>
          <w:rFonts w:ascii="Calibri" w:hAnsi="Calibri" w:eastAsia="Calibri" w:cs="Calibri"/>
          <w:sz w:val="24"/>
          <w:szCs w:val="24"/>
        </w:rPr>
      </w:pPr>
    </w:p>
    <w:p>
      <w:pPr>
        <w:spacing w:before="240" w:after="240"/>
        <w:ind w:left="0" w:firstLine="0"/>
        <w:jc w:val="center"/>
        <w:rPr>
          <w:rFonts w:ascii="Calibri" w:hAnsi="Calibri" w:eastAsia="Calibri" w:cs="Calibri"/>
          <w:b/>
          <w:i w:val="0"/>
          <w:smallCaps w:val="0"/>
          <w:strike w:val="0"/>
          <w:color w:val="000000"/>
          <w:sz w:val="32"/>
          <w:szCs w:val="32"/>
          <w:u w:val="none"/>
          <w:shd w:val="clear" w:fill="auto"/>
          <w:vertAlign w:val="baseline"/>
        </w:rPr>
      </w:pPr>
      <w:r>
        <w:rPr>
          <w:rFonts w:ascii="Calibri" w:hAnsi="Calibri" w:eastAsia="Calibri" w:cs="Calibri"/>
          <w:b/>
          <w:i w:val="0"/>
          <w:smallCaps w:val="0"/>
          <w:strike w:val="0"/>
          <w:color w:val="000000"/>
          <w:sz w:val="32"/>
          <w:szCs w:val="32"/>
          <w:u w:val="none"/>
          <w:shd w:val="clear" w:fill="auto"/>
          <w:vertAlign w:val="baseline"/>
          <w:rtl w:val="0"/>
        </w:rPr>
        <w:t>CHAPTER 2</w:t>
      </w:r>
    </w:p>
    <w:p>
      <w:pPr>
        <w:jc w:val="center"/>
        <w:rPr>
          <w:rFonts w:ascii="Calibri" w:hAnsi="Calibri" w:eastAsia="Calibri" w:cs="Calibri"/>
          <w:sz w:val="32"/>
          <w:szCs w:val="32"/>
        </w:rPr>
      </w:pPr>
      <w:r>
        <w:rPr>
          <w:rFonts w:ascii="Calibri" w:hAnsi="Calibri" w:eastAsia="Calibri" w:cs="Calibri"/>
          <w:b/>
          <w:sz w:val="32"/>
          <w:szCs w:val="32"/>
          <w:rtl w:val="0"/>
        </w:rPr>
        <w:t>Project Summary</w:t>
      </w:r>
    </w:p>
    <w:p>
      <w:pPr>
        <w:pStyle w:val="4"/>
        <w:spacing w:before="280" w:after="80"/>
        <w:ind w:left="0" w:right="0"/>
        <w:jc w:val="both"/>
        <w:rPr>
          <w:rFonts w:ascii="Calibri" w:hAnsi="Calibri" w:eastAsia="Calibri" w:cs="Calibri"/>
          <w:sz w:val="26"/>
          <w:szCs w:val="26"/>
        </w:rPr>
      </w:pPr>
      <w:bookmarkStart w:id="5" w:name="_cnaiif5a0ftq" w:colFirst="0" w:colLast="0"/>
      <w:bookmarkEnd w:id="5"/>
      <w:r>
        <w:rPr>
          <w:rFonts w:ascii="Calibri" w:hAnsi="Calibri" w:eastAsia="Calibri" w:cs="Calibri"/>
          <w:sz w:val="26"/>
          <w:szCs w:val="26"/>
          <w:rtl w:val="0"/>
        </w:rPr>
        <w:t>Idea Behind the Project</w:t>
      </w:r>
    </w:p>
    <w:p>
      <w:pPr>
        <w:spacing w:before="240" w:after="240"/>
        <w:jc w:val="both"/>
        <w:rPr>
          <w:rFonts w:ascii="Calibri" w:hAnsi="Calibri" w:eastAsia="Calibri" w:cs="Calibri"/>
          <w:sz w:val="24"/>
          <w:szCs w:val="24"/>
        </w:rPr>
      </w:pPr>
      <w:r>
        <w:rPr>
          <w:rFonts w:ascii="Calibri" w:hAnsi="Calibri" w:eastAsia="Calibri" w:cs="Calibri"/>
          <w:sz w:val="24"/>
          <w:szCs w:val="24"/>
          <w:rtl w:val="0"/>
        </w:rPr>
        <w:t xml:space="preserve">The idea behind MediSaga emerged from the growing need for accessible, accurate, and comprehensive medical information. With the vast amount of medical knowledge available, </w:t>
      </w:r>
      <w:r>
        <w:rPr>
          <w:rFonts w:ascii="Calibri" w:hAnsi="Calibri" w:eastAsia="Calibri" w:cs="Calibri"/>
          <w:sz w:val="24"/>
          <w:szCs w:val="24"/>
          <w:rtl w:val="0"/>
          <w:lang w:val="en-US"/>
        </w:rPr>
        <w:t>health care</w:t>
      </w:r>
      <w:r>
        <w:rPr>
          <w:rFonts w:ascii="Calibri" w:hAnsi="Calibri" w:eastAsia="Calibri" w:cs="Calibri"/>
          <w:sz w:val="24"/>
          <w:szCs w:val="24"/>
          <w:rtl w:val="0"/>
        </w:rPr>
        <w:t xml:space="preserve"> professionals and individuals often face challenges in retrieving relevant information quickly. Traditional search engines and databases may provide a wealth of information but often lack the contextual understanding necessary for precise medical answers. MediSaga addresses this challenge by integrating advanced Retrieval-Augmented Generation (RAG) techniques to create a chatbot capable of processing and answering complex medical queries.</w:t>
      </w:r>
    </w:p>
    <w:p>
      <w:pPr>
        <w:spacing w:before="240" w:after="240"/>
        <w:jc w:val="both"/>
        <w:rPr>
          <w:rFonts w:ascii="Calibri" w:hAnsi="Calibri" w:eastAsia="Calibri" w:cs="Calibri"/>
          <w:b/>
          <w:sz w:val="24"/>
          <w:szCs w:val="24"/>
        </w:rPr>
      </w:pPr>
      <w:r>
        <w:rPr>
          <w:rFonts w:ascii="Calibri" w:hAnsi="Calibri" w:eastAsia="Calibri" w:cs="Calibri"/>
          <w:b/>
          <w:sz w:val="24"/>
          <w:szCs w:val="24"/>
          <w:rtl w:val="0"/>
        </w:rPr>
        <w:t>Objectives:</w:t>
      </w:r>
    </w:p>
    <w:p>
      <w:pPr>
        <w:numPr>
          <w:ilvl w:val="0"/>
          <w:numId w:val="7"/>
        </w:numPr>
        <w:spacing w:before="240" w:after="0" w:afterAutospacing="0"/>
        <w:ind w:left="720" w:hanging="360"/>
        <w:jc w:val="both"/>
        <w:rPr>
          <w:rFonts w:ascii="Calibri" w:hAnsi="Calibri" w:eastAsia="Calibri" w:cs="Calibri"/>
          <w:b w:val="0"/>
          <w:sz w:val="24"/>
          <w:szCs w:val="24"/>
        </w:rPr>
      </w:pPr>
      <w:r>
        <w:rPr>
          <w:rFonts w:ascii="Calibri" w:hAnsi="Calibri" w:eastAsia="Calibri" w:cs="Calibri"/>
          <w:b/>
          <w:sz w:val="24"/>
          <w:szCs w:val="24"/>
          <w:rtl w:val="0"/>
        </w:rPr>
        <w:t>Enhanced Information Retrieval:</w:t>
      </w:r>
      <w:r>
        <w:rPr>
          <w:rFonts w:ascii="Calibri" w:hAnsi="Calibri" w:eastAsia="Calibri" w:cs="Calibri"/>
          <w:sz w:val="24"/>
          <w:szCs w:val="24"/>
          <w:rtl w:val="0"/>
        </w:rPr>
        <w:t xml:space="preserve"> To improve the efficiency and accuracy of retrieving medical information from extensive textual data.</w:t>
      </w:r>
    </w:p>
    <w:p>
      <w:pPr>
        <w:numPr>
          <w:ilvl w:val="0"/>
          <w:numId w:val="7"/>
        </w:numPr>
        <w:spacing w:before="0" w:beforeAutospacing="0" w:after="0" w:afterAutospacing="0"/>
        <w:ind w:left="720" w:hanging="360"/>
        <w:jc w:val="both"/>
        <w:rPr>
          <w:rFonts w:ascii="Calibri" w:hAnsi="Calibri" w:eastAsia="Calibri" w:cs="Calibri"/>
          <w:b w:val="0"/>
          <w:sz w:val="24"/>
          <w:szCs w:val="24"/>
        </w:rPr>
      </w:pPr>
      <w:r>
        <w:rPr>
          <w:rFonts w:ascii="Calibri" w:hAnsi="Calibri" w:eastAsia="Calibri" w:cs="Calibri"/>
          <w:b/>
          <w:sz w:val="24"/>
          <w:szCs w:val="24"/>
          <w:rtl w:val="0"/>
        </w:rPr>
        <w:t>User-Friendly Interaction:</w:t>
      </w:r>
      <w:r>
        <w:rPr>
          <w:rFonts w:ascii="Calibri" w:hAnsi="Calibri" w:eastAsia="Calibri" w:cs="Calibri"/>
          <w:sz w:val="24"/>
          <w:szCs w:val="24"/>
          <w:rtl w:val="0"/>
        </w:rPr>
        <w:t xml:space="preserve"> To provide a seamless and intuitive user interface for querying medical information.</w:t>
      </w:r>
    </w:p>
    <w:p>
      <w:pPr>
        <w:numPr>
          <w:ilvl w:val="0"/>
          <w:numId w:val="7"/>
        </w:numPr>
        <w:spacing w:before="0" w:beforeAutospacing="0" w:after="240"/>
        <w:ind w:left="720" w:hanging="360"/>
        <w:jc w:val="both"/>
        <w:rPr>
          <w:rFonts w:ascii="Calibri" w:hAnsi="Calibri" w:eastAsia="Calibri" w:cs="Calibri"/>
          <w:b w:val="0"/>
          <w:sz w:val="24"/>
          <w:szCs w:val="24"/>
        </w:rPr>
      </w:pPr>
      <w:r>
        <w:rPr>
          <w:rFonts w:ascii="Calibri" w:hAnsi="Calibri" w:eastAsia="Calibri" w:cs="Calibri"/>
          <w:b/>
          <w:sz w:val="24"/>
          <w:szCs w:val="24"/>
          <w:rtl w:val="0"/>
        </w:rPr>
        <w:t>Contextual Understanding:</w:t>
      </w:r>
      <w:r>
        <w:rPr>
          <w:rFonts w:ascii="Calibri" w:hAnsi="Calibri" w:eastAsia="Calibri" w:cs="Calibri"/>
          <w:sz w:val="24"/>
          <w:szCs w:val="24"/>
          <w:rtl w:val="0"/>
        </w:rPr>
        <w:t xml:space="preserve"> To leverage advanced NLP and ML models to understand and respond to queries in a contextually relevant manner.</w:t>
      </w:r>
    </w:p>
    <w:p>
      <w:pPr>
        <w:pStyle w:val="4"/>
        <w:spacing w:before="280" w:after="80"/>
        <w:ind w:left="0" w:right="0"/>
        <w:jc w:val="both"/>
        <w:rPr>
          <w:rFonts w:ascii="Calibri" w:hAnsi="Calibri" w:eastAsia="Calibri" w:cs="Calibri"/>
          <w:sz w:val="26"/>
          <w:szCs w:val="26"/>
        </w:rPr>
      </w:pPr>
      <w:bookmarkStart w:id="6" w:name="_9drlrxywe4bj" w:colFirst="0" w:colLast="0"/>
      <w:bookmarkEnd w:id="6"/>
      <w:r>
        <w:rPr>
          <w:rFonts w:ascii="Calibri" w:hAnsi="Calibri" w:eastAsia="Calibri" w:cs="Calibri"/>
          <w:sz w:val="26"/>
          <w:szCs w:val="26"/>
          <w:rtl w:val="0"/>
        </w:rPr>
        <w:t>About the Project</w:t>
      </w:r>
    </w:p>
    <w:p>
      <w:pPr>
        <w:spacing w:before="240" w:after="240"/>
        <w:jc w:val="both"/>
        <w:rPr>
          <w:rFonts w:ascii="Calibri" w:hAnsi="Calibri" w:eastAsia="Calibri" w:cs="Calibri"/>
          <w:sz w:val="24"/>
          <w:szCs w:val="24"/>
        </w:rPr>
      </w:pPr>
      <w:r>
        <w:rPr>
          <w:rFonts w:ascii="Calibri" w:hAnsi="Calibri" w:eastAsia="Calibri" w:cs="Calibri"/>
          <w:sz w:val="24"/>
          <w:szCs w:val="24"/>
          <w:rtl w:val="0"/>
        </w:rPr>
        <w:t>MediSaga is a sophisticated medical question-answering chatbot application that combines various advanced technologies to deliver accurate responses. The project integrates multiple components, each serving a critical role in the overall functionality of the application.</w:t>
      </w:r>
    </w:p>
    <w:p>
      <w:pPr>
        <w:numPr>
          <w:ilvl w:val="0"/>
          <w:numId w:val="8"/>
        </w:numPr>
        <w:spacing w:before="240" w:after="0" w:afterAutospacing="0"/>
        <w:ind w:left="720" w:hanging="360"/>
        <w:jc w:val="both"/>
        <w:rPr>
          <w:rFonts w:ascii="Calibri" w:hAnsi="Calibri" w:eastAsia="Calibri" w:cs="Calibri"/>
          <w:sz w:val="24"/>
          <w:szCs w:val="24"/>
        </w:rPr>
      </w:pPr>
      <w:r>
        <w:rPr>
          <w:rFonts w:ascii="Calibri" w:hAnsi="Calibri" w:eastAsia="Calibri" w:cs="Calibri"/>
          <w:b/>
          <w:sz w:val="24"/>
          <w:szCs w:val="24"/>
          <w:rtl w:val="0"/>
        </w:rPr>
        <w:t>PDF Processing:</w:t>
      </w:r>
    </w:p>
    <w:p>
      <w:pPr>
        <w:numPr>
          <w:ilvl w:val="1"/>
          <w:numId w:val="8"/>
        </w:numPr>
        <w:spacing w:before="0" w:beforeAutospacing="0" w:after="0" w:afterAutospacing="0"/>
        <w:ind w:left="1440" w:hanging="360"/>
        <w:jc w:val="both"/>
        <w:rPr>
          <w:rFonts w:ascii="Calibri" w:hAnsi="Calibri" w:eastAsia="Calibri" w:cs="Calibri"/>
          <w:b w:val="0"/>
          <w:sz w:val="24"/>
          <w:szCs w:val="24"/>
        </w:rPr>
      </w:pPr>
      <w:r>
        <w:rPr>
          <w:rFonts w:ascii="Calibri" w:hAnsi="Calibri" w:eastAsia="Calibri" w:cs="Calibri"/>
          <w:b/>
          <w:sz w:val="24"/>
          <w:szCs w:val="24"/>
          <w:rtl w:val="0"/>
        </w:rPr>
        <w:t>Text Extraction:</w:t>
      </w:r>
      <w:r>
        <w:rPr>
          <w:rFonts w:ascii="Calibri" w:hAnsi="Calibri" w:eastAsia="Calibri" w:cs="Calibri"/>
          <w:sz w:val="24"/>
          <w:szCs w:val="24"/>
          <w:rtl w:val="0"/>
        </w:rPr>
        <w:t xml:space="preserve"> Utilizes </w:t>
      </w:r>
      <w:r>
        <w:rPr>
          <w:rFonts w:ascii="Calibri" w:hAnsi="Calibri" w:eastAsia="Calibri" w:cs="Calibri"/>
          <w:color w:val="188038"/>
          <w:sz w:val="24"/>
          <w:szCs w:val="24"/>
          <w:rtl w:val="0"/>
        </w:rPr>
        <w:t>pdfplumber</w:t>
      </w:r>
      <w:r>
        <w:rPr>
          <w:rFonts w:ascii="Calibri" w:hAnsi="Calibri" w:eastAsia="Calibri" w:cs="Calibri"/>
          <w:sz w:val="24"/>
          <w:szCs w:val="24"/>
          <w:rtl w:val="0"/>
        </w:rPr>
        <w:t xml:space="preserve"> to extract text from medical textbooks stored in PDF format. This process involves reading and parsing PDFs to convert them into structured text.</w:t>
      </w:r>
    </w:p>
    <w:p>
      <w:pPr>
        <w:numPr>
          <w:ilvl w:val="1"/>
          <w:numId w:val="8"/>
        </w:numPr>
        <w:spacing w:before="0" w:beforeAutospacing="0" w:after="0" w:afterAutospacing="0"/>
        <w:ind w:left="1440" w:hanging="360"/>
        <w:jc w:val="both"/>
        <w:rPr>
          <w:rFonts w:ascii="Calibri" w:hAnsi="Calibri" w:eastAsia="Calibri" w:cs="Calibri"/>
          <w:b w:val="0"/>
          <w:sz w:val="24"/>
          <w:szCs w:val="24"/>
        </w:rPr>
      </w:pPr>
      <w:r>
        <w:rPr>
          <w:rFonts w:ascii="Calibri" w:hAnsi="Calibri" w:eastAsia="Calibri" w:cs="Calibri"/>
          <w:b/>
          <w:sz w:val="24"/>
          <w:szCs w:val="24"/>
          <w:rtl w:val="0"/>
        </w:rPr>
        <w:t>Text Chunking:</w:t>
      </w:r>
      <w:r>
        <w:rPr>
          <w:rFonts w:ascii="Calibri" w:hAnsi="Calibri" w:eastAsia="Calibri" w:cs="Calibri"/>
          <w:sz w:val="24"/>
          <w:szCs w:val="24"/>
          <w:rtl w:val="0"/>
        </w:rPr>
        <w:t xml:space="preserve"> The extracted text is divided into manageable chunks. This step is crucial for effective indexing and retrieval, ensuring that each chunk contains relevant information for query processing.</w:t>
      </w:r>
    </w:p>
    <w:p>
      <w:pPr>
        <w:numPr>
          <w:ilvl w:val="0"/>
          <w:numId w:val="8"/>
        </w:numPr>
        <w:spacing w:before="0" w:beforeAutospacing="0" w:after="0" w:afterAutospacing="0"/>
        <w:ind w:left="720" w:hanging="360"/>
        <w:jc w:val="both"/>
        <w:rPr>
          <w:rFonts w:ascii="Calibri" w:hAnsi="Calibri" w:eastAsia="Calibri" w:cs="Calibri"/>
          <w:sz w:val="24"/>
          <w:szCs w:val="24"/>
        </w:rPr>
      </w:pPr>
      <w:r>
        <w:rPr>
          <w:rFonts w:ascii="Calibri" w:hAnsi="Calibri" w:eastAsia="Calibri" w:cs="Calibri"/>
          <w:b/>
          <w:sz w:val="24"/>
          <w:szCs w:val="24"/>
          <w:rtl w:val="0"/>
        </w:rPr>
        <w:t>Indexing:</w:t>
      </w:r>
    </w:p>
    <w:p>
      <w:pPr>
        <w:numPr>
          <w:ilvl w:val="1"/>
          <w:numId w:val="8"/>
        </w:numPr>
        <w:spacing w:before="0" w:beforeAutospacing="0" w:after="0" w:afterAutospacing="0"/>
        <w:ind w:left="1440" w:hanging="360"/>
        <w:jc w:val="both"/>
        <w:rPr>
          <w:rFonts w:ascii="Calibri" w:hAnsi="Calibri" w:eastAsia="Calibri" w:cs="Calibri"/>
          <w:b w:val="0"/>
          <w:sz w:val="24"/>
          <w:szCs w:val="24"/>
        </w:rPr>
      </w:pPr>
      <w:r>
        <w:rPr>
          <w:rFonts w:ascii="Calibri" w:hAnsi="Calibri" w:eastAsia="Calibri" w:cs="Calibri"/>
          <w:b/>
          <w:sz w:val="24"/>
          <w:szCs w:val="24"/>
          <w:rtl w:val="0"/>
        </w:rPr>
        <w:t>Embedding Generation:</w:t>
      </w:r>
      <w:r>
        <w:rPr>
          <w:rFonts w:ascii="Calibri" w:hAnsi="Calibri" w:eastAsia="Calibri" w:cs="Calibri"/>
          <w:sz w:val="24"/>
          <w:szCs w:val="24"/>
          <w:rtl w:val="0"/>
        </w:rPr>
        <w:t xml:space="preserve"> Sentence-Transformers are employed to generate high-quality embeddings for each text chunk. These embeddings capture the semantic meaning of the text, facilitating effective similarity search.</w:t>
      </w:r>
    </w:p>
    <w:p>
      <w:pPr>
        <w:numPr>
          <w:ilvl w:val="1"/>
          <w:numId w:val="8"/>
        </w:numPr>
        <w:spacing w:before="0" w:beforeAutospacing="0" w:after="0" w:afterAutospacing="0"/>
        <w:ind w:left="1440" w:hanging="360"/>
        <w:jc w:val="both"/>
        <w:rPr>
          <w:rFonts w:ascii="Calibri" w:hAnsi="Calibri" w:eastAsia="Calibri" w:cs="Calibri"/>
          <w:b w:val="0"/>
          <w:sz w:val="24"/>
          <w:szCs w:val="24"/>
        </w:rPr>
      </w:pPr>
      <w:r>
        <w:rPr>
          <w:rFonts w:ascii="Calibri" w:hAnsi="Calibri" w:eastAsia="Calibri" w:cs="Calibri"/>
          <w:b/>
          <w:sz w:val="24"/>
          <w:szCs w:val="24"/>
          <w:rtl w:val="0"/>
        </w:rPr>
        <w:t>RAPTOR Indexing:</w:t>
      </w:r>
      <w:r>
        <w:rPr>
          <w:rFonts w:ascii="Calibri" w:hAnsi="Calibri" w:eastAsia="Calibri" w:cs="Calibri"/>
          <w:sz w:val="24"/>
          <w:szCs w:val="24"/>
          <w:rtl w:val="0"/>
        </w:rPr>
        <w:t xml:space="preserve"> Implements RAPTOR for indexing the text chunks. RAPTOR is a sophisticated method that enhances retrieval by organizing and processing text hierarchically.</w:t>
      </w:r>
    </w:p>
    <w:p>
      <w:pPr>
        <w:numPr>
          <w:ilvl w:val="1"/>
          <w:numId w:val="8"/>
        </w:numPr>
        <w:spacing w:before="0" w:beforeAutospacing="0" w:after="0" w:afterAutospacing="0"/>
        <w:ind w:left="1440" w:hanging="360"/>
        <w:jc w:val="both"/>
        <w:rPr>
          <w:rFonts w:ascii="Calibri" w:hAnsi="Calibri" w:eastAsia="Calibri" w:cs="Calibri"/>
          <w:b w:val="0"/>
          <w:sz w:val="24"/>
          <w:szCs w:val="24"/>
        </w:rPr>
      </w:pPr>
      <w:r>
        <w:rPr>
          <w:rFonts w:ascii="Calibri" w:hAnsi="Calibri" w:eastAsia="Calibri" w:cs="Calibri"/>
          <w:b/>
          <w:sz w:val="24"/>
          <w:szCs w:val="24"/>
          <w:rtl w:val="0"/>
        </w:rPr>
        <w:t>Milvus Vector Database:</w:t>
      </w:r>
      <w:r>
        <w:rPr>
          <w:rFonts w:ascii="Calibri" w:hAnsi="Calibri" w:eastAsia="Calibri" w:cs="Calibri"/>
          <w:sz w:val="24"/>
          <w:szCs w:val="24"/>
          <w:rtl w:val="0"/>
        </w:rPr>
        <w:t xml:space="preserve"> The embeddings and metadata are stored in Milvus, a high-performance vector database. Milvus supports efficient similarity search and is crucial for handling large-scale data.</w:t>
      </w:r>
    </w:p>
    <w:p>
      <w:pPr>
        <w:numPr>
          <w:ilvl w:val="0"/>
          <w:numId w:val="8"/>
        </w:numPr>
        <w:spacing w:before="0" w:beforeAutospacing="0" w:after="0" w:afterAutospacing="0"/>
        <w:ind w:left="720" w:hanging="360"/>
        <w:jc w:val="both"/>
        <w:rPr>
          <w:rFonts w:ascii="Calibri" w:hAnsi="Calibri" w:eastAsia="Calibri" w:cs="Calibri"/>
          <w:sz w:val="24"/>
          <w:szCs w:val="24"/>
        </w:rPr>
      </w:pPr>
      <w:r>
        <w:rPr>
          <w:rFonts w:ascii="Calibri" w:hAnsi="Calibri" w:eastAsia="Calibri" w:cs="Calibri"/>
          <w:b/>
          <w:sz w:val="24"/>
          <w:szCs w:val="24"/>
          <w:rtl w:val="0"/>
        </w:rPr>
        <w:t>Query Processing:</w:t>
      </w:r>
    </w:p>
    <w:p>
      <w:pPr>
        <w:numPr>
          <w:ilvl w:val="1"/>
          <w:numId w:val="8"/>
        </w:numPr>
        <w:spacing w:before="0" w:beforeAutospacing="0" w:after="0" w:afterAutospacing="0"/>
        <w:ind w:left="1440" w:hanging="360"/>
        <w:jc w:val="both"/>
        <w:rPr>
          <w:rFonts w:ascii="Calibri" w:hAnsi="Calibri" w:eastAsia="Calibri" w:cs="Calibri"/>
          <w:b w:val="0"/>
          <w:sz w:val="24"/>
          <w:szCs w:val="24"/>
        </w:rPr>
      </w:pPr>
      <w:r>
        <w:rPr>
          <w:rFonts w:ascii="Calibri" w:hAnsi="Calibri" w:eastAsia="Calibri" w:cs="Calibri"/>
          <w:b/>
          <w:sz w:val="24"/>
          <w:szCs w:val="24"/>
          <w:rtl w:val="0"/>
        </w:rPr>
        <w:t>Similarity Search:</w:t>
      </w:r>
      <w:r>
        <w:rPr>
          <w:rFonts w:ascii="Calibri" w:hAnsi="Calibri" w:eastAsia="Calibri" w:cs="Calibri"/>
          <w:sz w:val="24"/>
          <w:szCs w:val="24"/>
          <w:rtl w:val="0"/>
        </w:rPr>
        <w:t xml:space="preserve"> Uses Milvus to perform similarity search based on user queries. This involves comparing the query against indexed text chunks to find the most relevant information.</w:t>
      </w:r>
    </w:p>
    <w:p>
      <w:pPr>
        <w:numPr>
          <w:ilvl w:val="1"/>
          <w:numId w:val="8"/>
        </w:numPr>
        <w:spacing w:before="0" w:beforeAutospacing="0" w:after="0" w:afterAutospacing="0"/>
        <w:ind w:left="1440" w:hanging="360"/>
        <w:jc w:val="both"/>
        <w:rPr>
          <w:rFonts w:ascii="Calibri" w:hAnsi="Calibri" w:eastAsia="Calibri" w:cs="Calibri"/>
          <w:b w:val="0"/>
          <w:sz w:val="24"/>
          <w:szCs w:val="24"/>
        </w:rPr>
      </w:pPr>
      <w:r>
        <w:rPr>
          <w:rFonts w:ascii="Calibri" w:hAnsi="Calibri" w:eastAsia="Calibri" w:cs="Calibri"/>
          <w:b/>
          <w:sz w:val="24"/>
          <w:szCs w:val="24"/>
          <w:rtl w:val="0"/>
        </w:rPr>
        <w:t>Re-Ranking:</w:t>
      </w:r>
      <w:r>
        <w:rPr>
          <w:rFonts w:ascii="Calibri" w:hAnsi="Calibri" w:eastAsia="Calibri" w:cs="Calibri"/>
          <w:sz w:val="24"/>
          <w:szCs w:val="24"/>
          <w:rtl w:val="0"/>
        </w:rPr>
        <w:t xml:space="preserve"> Retrieves and re-ranks results to ensure the highest relevance. This step involves adjusting the order of retrieved information to prioritize the most pertinent responses.</w:t>
      </w:r>
    </w:p>
    <w:p>
      <w:pPr>
        <w:numPr>
          <w:ilvl w:val="0"/>
          <w:numId w:val="8"/>
        </w:numPr>
        <w:spacing w:before="0" w:beforeAutospacing="0" w:after="0" w:afterAutospacing="0"/>
        <w:ind w:left="720" w:hanging="360"/>
        <w:jc w:val="both"/>
        <w:rPr>
          <w:rFonts w:ascii="Calibri" w:hAnsi="Calibri" w:eastAsia="Calibri" w:cs="Calibri"/>
          <w:sz w:val="24"/>
          <w:szCs w:val="24"/>
        </w:rPr>
      </w:pPr>
      <w:r>
        <w:rPr>
          <w:rFonts w:ascii="Calibri" w:hAnsi="Calibri" w:eastAsia="Calibri" w:cs="Calibri"/>
          <w:b/>
          <w:sz w:val="24"/>
          <w:szCs w:val="24"/>
          <w:rtl w:val="0"/>
        </w:rPr>
        <w:t>Response Generation:</w:t>
      </w:r>
    </w:p>
    <w:p>
      <w:pPr>
        <w:numPr>
          <w:ilvl w:val="1"/>
          <w:numId w:val="8"/>
        </w:numPr>
        <w:spacing w:before="0" w:beforeAutospacing="0" w:after="0" w:afterAutospacing="0"/>
        <w:ind w:left="1440" w:hanging="360"/>
        <w:jc w:val="both"/>
        <w:rPr>
          <w:rFonts w:ascii="Calibri" w:hAnsi="Calibri" w:eastAsia="Calibri" w:cs="Calibri"/>
          <w:b w:val="0"/>
          <w:sz w:val="24"/>
          <w:szCs w:val="24"/>
        </w:rPr>
      </w:pPr>
      <w:r>
        <w:rPr>
          <w:rFonts w:ascii="Calibri" w:hAnsi="Calibri" w:eastAsia="Calibri" w:cs="Calibri"/>
          <w:b/>
          <w:sz w:val="24"/>
          <w:szCs w:val="24"/>
          <w:rtl w:val="0"/>
        </w:rPr>
        <w:t>Llama3 Integration:</w:t>
      </w:r>
      <w:r>
        <w:rPr>
          <w:rFonts w:ascii="Calibri" w:hAnsi="Calibri" w:eastAsia="Calibri" w:cs="Calibri"/>
          <w:sz w:val="24"/>
          <w:szCs w:val="24"/>
          <w:rtl w:val="0"/>
        </w:rPr>
        <w:t xml:space="preserve"> The re-ranked results are input to the Llama3 model via Ollama. Llama3 is an advanced language model that generates coherent and contextually appropriate answers based on the retrieved information.</w:t>
      </w:r>
    </w:p>
    <w:p>
      <w:pPr>
        <w:numPr>
          <w:ilvl w:val="1"/>
          <w:numId w:val="8"/>
        </w:numPr>
        <w:spacing w:before="0" w:beforeAutospacing="0" w:after="0" w:afterAutospacing="0"/>
        <w:ind w:left="1440" w:hanging="360"/>
        <w:jc w:val="both"/>
        <w:rPr>
          <w:rFonts w:ascii="Calibri" w:hAnsi="Calibri" w:eastAsia="Calibri" w:cs="Calibri"/>
          <w:b w:val="0"/>
          <w:sz w:val="24"/>
          <w:szCs w:val="24"/>
        </w:rPr>
      </w:pPr>
      <w:r>
        <w:rPr>
          <w:rFonts w:ascii="Calibri" w:hAnsi="Calibri" w:eastAsia="Calibri" w:cs="Calibri"/>
          <w:b/>
          <w:sz w:val="24"/>
          <w:szCs w:val="24"/>
          <w:rtl w:val="0"/>
        </w:rPr>
        <w:t>Answer Synthesis:</w:t>
      </w:r>
      <w:r>
        <w:rPr>
          <w:rFonts w:ascii="Calibri" w:hAnsi="Calibri" w:eastAsia="Calibri" w:cs="Calibri"/>
          <w:sz w:val="24"/>
          <w:szCs w:val="24"/>
          <w:rtl w:val="0"/>
        </w:rPr>
        <w:t xml:space="preserve"> Combines information from multiple sources to formulate a comprehensive response to the user's query.</w:t>
      </w:r>
    </w:p>
    <w:p>
      <w:pPr>
        <w:numPr>
          <w:ilvl w:val="0"/>
          <w:numId w:val="8"/>
        </w:numPr>
        <w:spacing w:before="0" w:beforeAutospacing="0" w:after="0" w:afterAutospacing="0"/>
        <w:ind w:left="720" w:hanging="360"/>
        <w:jc w:val="both"/>
        <w:rPr>
          <w:rFonts w:ascii="Calibri" w:hAnsi="Calibri" w:eastAsia="Calibri" w:cs="Calibri"/>
          <w:sz w:val="24"/>
          <w:szCs w:val="24"/>
        </w:rPr>
      </w:pPr>
      <w:r>
        <w:rPr>
          <w:rFonts w:ascii="Calibri" w:hAnsi="Calibri" w:eastAsia="Calibri" w:cs="Calibri"/>
          <w:b/>
          <w:sz w:val="24"/>
          <w:szCs w:val="24"/>
          <w:rtl w:val="0"/>
        </w:rPr>
        <w:t>User Interface:</w:t>
      </w:r>
    </w:p>
    <w:p>
      <w:pPr>
        <w:numPr>
          <w:ilvl w:val="1"/>
          <w:numId w:val="8"/>
        </w:numPr>
        <w:spacing w:before="0" w:beforeAutospacing="0" w:after="240"/>
        <w:ind w:left="1440" w:hanging="360"/>
        <w:jc w:val="both"/>
        <w:rPr>
          <w:rFonts w:ascii="Calibri" w:hAnsi="Calibri" w:eastAsia="Calibri" w:cs="Calibri"/>
          <w:b w:val="0"/>
          <w:sz w:val="24"/>
          <w:szCs w:val="24"/>
        </w:rPr>
      </w:pPr>
      <w:r>
        <w:rPr>
          <w:rFonts w:ascii="Calibri" w:hAnsi="Calibri" w:eastAsia="Calibri" w:cs="Calibri"/>
          <w:b/>
          <w:sz w:val="24"/>
          <w:szCs w:val="24"/>
          <w:rtl w:val="0"/>
        </w:rPr>
        <w:t>Streamlit Interface:</w:t>
      </w:r>
      <w:r>
        <w:rPr>
          <w:rFonts w:ascii="Calibri" w:hAnsi="Calibri" w:eastAsia="Calibri" w:cs="Calibri"/>
          <w:sz w:val="24"/>
          <w:szCs w:val="24"/>
          <w:rtl w:val="0"/>
        </w:rPr>
        <w:t xml:space="preserve"> Develops an intuitive chat-based interface using Streamlit. This interface allows users to input their queries and view responses in a user-friendly manner. It also provides information about the sources used for generating the answers.</w:t>
      </w:r>
    </w:p>
    <w:p>
      <w:pPr>
        <w:pStyle w:val="4"/>
        <w:spacing w:before="280" w:after="80"/>
        <w:ind w:left="0" w:right="0"/>
        <w:jc w:val="both"/>
        <w:rPr>
          <w:rFonts w:ascii="Calibri" w:hAnsi="Calibri" w:eastAsia="Calibri" w:cs="Calibri"/>
          <w:sz w:val="26"/>
          <w:szCs w:val="26"/>
        </w:rPr>
      </w:pPr>
      <w:bookmarkStart w:id="7" w:name="_gulfpugcsq0i" w:colFirst="0" w:colLast="0"/>
      <w:bookmarkEnd w:id="7"/>
      <w:r>
        <w:rPr>
          <w:rFonts w:ascii="Calibri" w:hAnsi="Calibri" w:eastAsia="Calibri" w:cs="Calibri"/>
          <w:sz w:val="26"/>
          <w:szCs w:val="26"/>
          <w:rtl w:val="0"/>
        </w:rPr>
        <w:t>Software Used in the Project</w:t>
      </w:r>
    </w:p>
    <w:p>
      <w:pPr>
        <w:spacing w:before="240" w:after="240"/>
        <w:jc w:val="both"/>
        <w:rPr>
          <w:rFonts w:ascii="Calibri" w:hAnsi="Calibri" w:eastAsia="Calibri" w:cs="Calibri"/>
          <w:sz w:val="24"/>
          <w:szCs w:val="24"/>
        </w:rPr>
      </w:pPr>
      <w:r>
        <w:rPr>
          <w:rFonts w:ascii="Calibri" w:hAnsi="Calibri" w:eastAsia="Calibri" w:cs="Calibri"/>
          <w:sz w:val="24"/>
          <w:szCs w:val="24"/>
          <w:rtl w:val="0"/>
        </w:rPr>
        <w:t>The development of MediSaga involved several software tools and libraries, each contributing to the project's success:</w:t>
      </w:r>
    </w:p>
    <w:p>
      <w:pPr>
        <w:numPr>
          <w:ilvl w:val="0"/>
          <w:numId w:val="9"/>
        </w:numPr>
        <w:spacing w:before="240" w:after="0" w:afterAutospacing="0"/>
        <w:ind w:left="720" w:hanging="360"/>
        <w:jc w:val="both"/>
        <w:rPr>
          <w:rFonts w:ascii="Calibri" w:hAnsi="Calibri" w:eastAsia="Calibri" w:cs="Calibri"/>
          <w:b w:val="0"/>
          <w:sz w:val="24"/>
          <w:szCs w:val="24"/>
        </w:rPr>
      </w:pPr>
      <w:r>
        <w:rPr>
          <w:rFonts w:ascii="Calibri" w:hAnsi="Calibri" w:eastAsia="Calibri" w:cs="Calibri"/>
          <w:b/>
          <w:sz w:val="24"/>
          <w:szCs w:val="24"/>
          <w:rtl w:val="0"/>
        </w:rPr>
        <w:t>Python 3.8+:</w:t>
      </w:r>
      <w:r>
        <w:rPr>
          <w:rFonts w:ascii="Calibri" w:hAnsi="Calibri" w:eastAsia="Calibri" w:cs="Calibri"/>
          <w:sz w:val="24"/>
          <w:szCs w:val="24"/>
          <w:rtl w:val="0"/>
        </w:rPr>
        <w:t xml:space="preserve"> The primary programming language for developing the application. Python's rich ecosystem of libraries and frameworks was instrumental in implementing various components of the project.</w:t>
      </w:r>
    </w:p>
    <w:p>
      <w:pPr>
        <w:numPr>
          <w:ilvl w:val="0"/>
          <w:numId w:val="9"/>
        </w:numPr>
        <w:spacing w:before="0" w:beforeAutospacing="0" w:after="0" w:afterAutospacing="0"/>
        <w:ind w:left="720" w:hanging="360"/>
        <w:jc w:val="both"/>
        <w:rPr>
          <w:rFonts w:ascii="Calibri" w:hAnsi="Calibri" w:eastAsia="Calibri" w:cs="Calibri"/>
          <w:b w:val="0"/>
          <w:sz w:val="24"/>
          <w:szCs w:val="24"/>
        </w:rPr>
      </w:pPr>
      <w:r>
        <w:rPr>
          <w:rFonts w:ascii="Calibri" w:hAnsi="Calibri" w:eastAsia="Calibri" w:cs="Calibri"/>
          <w:b/>
          <w:sz w:val="24"/>
          <w:szCs w:val="24"/>
          <w:rtl w:val="0"/>
        </w:rPr>
        <w:t>Milvus:</w:t>
      </w:r>
      <w:r>
        <w:rPr>
          <w:rFonts w:ascii="Calibri" w:hAnsi="Calibri" w:eastAsia="Calibri" w:cs="Calibri"/>
          <w:sz w:val="24"/>
          <w:szCs w:val="24"/>
          <w:rtl w:val="0"/>
        </w:rPr>
        <w:t xml:space="preserve"> An open-source vector database used for storing and querying text embeddings. Milvus enables efficient similarity search and retrieval of relevant information.</w:t>
      </w:r>
    </w:p>
    <w:p>
      <w:pPr>
        <w:numPr>
          <w:ilvl w:val="0"/>
          <w:numId w:val="9"/>
        </w:numPr>
        <w:spacing w:before="0" w:beforeAutospacing="0" w:after="0" w:afterAutospacing="0"/>
        <w:ind w:left="720" w:hanging="360"/>
        <w:jc w:val="both"/>
        <w:rPr>
          <w:rFonts w:ascii="Calibri" w:hAnsi="Calibri" w:eastAsia="Calibri" w:cs="Calibri"/>
          <w:b w:val="0"/>
          <w:sz w:val="24"/>
          <w:szCs w:val="24"/>
        </w:rPr>
      </w:pPr>
      <w:r>
        <w:rPr>
          <w:rFonts w:ascii="Calibri" w:hAnsi="Calibri" w:eastAsia="Calibri" w:cs="Calibri"/>
          <w:b/>
          <w:sz w:val="24"/>
          <w:szCs w:val="24"/>
          <w:rtl w:val="0"/>
        </w:rPr>
        <w:t>Sentence-Transformers:</w:t>
      </w:r>
      <w:r>
        <w:rPr>
          <w:rFonts w:ascii="Calibri" w:hAnsi="Calibri" w:eastAsia="Calibri" w:cs="Calibri"/>
          <w:sz w:val="24"/>
          <w:szCs w:val="24"/>
          <w:rtl w:val="0"/>
        </w:rPr>
        <w:t xml:space="preserve"> A library for generating embeddings of text segments. It provides pre-trained models that convert text into vector representations suitable for similarity search.</w:t>
      </w:r>
    </w:p>
    <w:p>
      <w:pPr>
        <w:numPr>
          <w:ilvl w:val="0"/>
          <w:numId w:val="9"/>
        </w:numPr>
        <w:spacing w:before="0" w:beforeAutospacing="0" w:after="0" w:afterAutospacing="0"/>
        <w:ind w:left="720" w:hanging="360"/>
        <w:jc w:val="both"/>
        <w:rPr>
          <w:rFonts w:ascii="Calibri" w:hAnsi="Calibri" w:eastAsia="Calibri" w:cs="Calibri"/>
          <w:b w:val="0"/>
          <w:sz w:val="24"/>
          <w:szCs w:val="24"/>
        </w:rPr>
      </w:pPr>
      <w:r>
        <w:rPr>
          <w:rFonts w:ascii="Calibri" w:hAnsi="Calibri" w:eastAsia="Calibri" w:cs="Calibri"/>
          <w:b/>
          <w:sz w:val="24"/>
          <w:szCs w:val="24"/>
          <w:rtl w:val="0"/>
        </w:rPr>
        <w:t>PyTorch:</w:t>
      </w:r>
      <w:r>
        <w:rPr>
          <w:rFonts w:ascii="Calibri" w:hAnsi="Calibri" w:eastAsia="Calibri" w:cs="Calibri"/>
          <w:sz w:val="24"/>
          <w:szCs w:val="24"/>
          <w:rtl w:val="0"/>
        </w:rPr>
        <w:t xml:space="preserve"> A deep learning framework used for training and deploying models. PyTorch's flexibility and performance were crucial for implementing and fine-tuning the Llama3 model.</w:t>
      </w:r>
    </w:p>
    <w:p>
      <w:pPr>
        <w:numPr>
          <w:ilvl w:val="0"/>
          <w:numId w:val="9"/>
        </w:numPr>
        <w:spacing w:before="0" w:beforeAutospacing="0" w:after="0" w:afterAutospacing="0"/>
        <w:ind w:left="720" w:hanging="360"/>
        <w:jc w:val="both"/>
        <w:rPr>
          <w:rFonts w:ascii="Calibri" w:hAnsi="Calibri" w:eastAsia="Calibri" w:cs="Calibri"/>
          <w:b w:val="0"/>
          <w:sz w:val="24"/>
          <w:szCs w:val="24"/>
        </w:rPr>
      </w:pPr>
      <w:r>
        <w:rPr>
          <w:rFonts w:ascii="Calibri" w:hAnsi="Calibri" w:eastAsia="Calibri" w:cs="Calibri"/>
          <w:b/>
          <w:sz w:val="24"/>
          <w:szCs w:val="24"/>
          <w:rtl w:val="0"/>
        </w:rPr>
        <w:t>NLTK &amp; scikit-learn:</w:t>
      </w:r>
      <w:r>
        <w:rPr>
          <w:rFonts w:ascii="Calibri" w:hAnsi="Calibri" w:eastAsia="Calibri" w:cs="Calibri"/>
          <w:sz w:val="24"/>
          <w:szCs w:val="24"/>
          <w:rtl w:val="0"/>
        </w:rPr>
        <w:t xml:space="preserve"> Libraries for natural language processing and machine learning. They provided tools for text processing, feature extraction, and model evaluation.</w:t>
      </w:r>
    </w:p>
    <w:p>
      <w:pPr>
        <w:numPr>
          <w:ilvl w:val="0"/>
          <w:numId w:val="9"/>
        </w:numPr>
        <w:spacing w:before="0" w:beforeAutospacing="0" w:after="0" w:afterAutospacing="0"/>
        <w:ind w:left="720" w:hanging="360"/>
        <w:jc w:val="both"/>
        <w:rPr>
          <w:rFonts w:ascii="Calibri" w:hAnsi="Calibri" w:eastAsia="Calibri" w:cs="Calibri"/>
          <w:b w:val="0"/>
          <w:sz w:val="24"/>
          <w:szCs w:val="24"/>
        </w:rPr>
      </w:pPr>
      <w:r>
        <w:rPr>
          <w:rFonts w:ascii="Calibri" w:hAnsi="Calibri" w:eastAsia="Calibri" w:cs="Calibri"/>
          <w:b/>
          <w:sz w:val="24"/>
          <w:szCs w:val="24"/>
          <w:rtl w:val="0"/>
        </w:rPr>
        <w:t>pdfplumber:</w:t>
      </w:r>
      <w:r>
        <w:rPr>
          <w:rFonts w:ascii="Calibri" w:hAnsi="Calibri" w:eastAsia="Calibri" w:cs="Calibri"/>
          <w:sz w:val="24"/>
          <w:szCs w:val="24"/>
          <w:rtl w:val="0"/>
        </w:rPr>
        <w:t xml:space="preserve"> A Python library used for extracting text from PDF documents. It supports accurate text extraction from complex PDF layouts.</w:t>
      </w:r>
    </w:p>
    <w:p>
      <w:pPr>
        <w:numPr>
          <w:ilvl w:val="0"/>
          <w:numId w:val="9"/>
        </w:numPr>
        <w:spacing w:before="0" w:beforeAutospacing="0" w:after="0" w:afterAutospacing="0"/>
        <w:ind w:left="720" w:hanging="360"/>
        <w:jc w:val="both"/>
        <w:rPr>
          <w:rFonts w:ascii="Calibri" w:hAnsi="Calibri" w:eastAsia="Calibri" w:cs="Calibri"/>
          <w:b w:val="0"/>
          <w:sz w:val="24"/>
          <w:szCs w:val="24"/>
        </w:rPr>
      </w:pPr>
      <w:r>
        <w:rPr>
          <w:rFonts w:ascii="Calibri" w:hAnsi="Calibri" w:eastAsia="Calibri" w:cs="Calibri"/>
          <w:b/>
          <w:sz w:val="24"/>
          <w:szCs w:val="24"/>
          <w:rtl w:val="0"/>
        </w:rPr>
        <w:t>Streamlit:</w:t>
      </w:r>
      <w:r>
        <w:rPr>
          <w:rFonts w:ascii="Calibri" w:hAnsi="Calibri" w:eastAsia="Calibri" w:cs="Calibri"/>
          <w:sz w:val="24"/>
          <w:szCs w:val="24"/>
          <w:rtl w:val="0"/>
        </w:rPr>
        <w:t xml:space="preserve"> A framework for building interactive web applications. Streamlit facilitated the development of a user-friendly interface for the chatbot.</w:t>
      </w:r>
    </w:p>
    <w:p>
      <w:pPr>
        <w:numPr>
          <w:ilvl w:val="0"/>
          <w:numId w:val="9"/>
        </w:numPr>
        <w:spacing w:before="0" w:beforeAutospacing="0" w:after="240"/>
        <w:ind w:left="720" w:hanging="360"/>
        <w:jc w:val="both"/>
        <w:rPr>
          <w:rFonts w:ascii="Calibri" w:hAnsi="Calibri" w:eastAsia="Calibri" w:cs="Calibri"/>
          <w:b w:val="0"/>
          <w:sz w:val="24"/>
          <w:szCs w:val="24"/>
        </w:rPr>
      </w:pPr>
      <w:r>
        <w:rPr>
          <w:rFonts w:ascii="Calibri" w:hAnsi="Calibri" w:eastAsia="Calibri" w:cs="Calibri"/>
          <w:b/>
          <w:sz w:val="24"/>
          <w:szCs w:val="24"/>
          <w:rtl w:val="0"/>
        </w:rPr>
        <w:t>Ollama:</w:t>
      </w:r>
      <w:r>
        <w:rPr>
          <w:rFonts w:ascii="Calibri" w:hAnsi="Calibri" w:eastAsia="Calibri" w:cs="Calibri"/>
          <w:sz w:val="24"/>
          <w:szCs w:val="24"/>
          <w:rtl w:val="0"/>
        </w:rPr>
        <w:t xml:space="preserve"> A tool for interacting with the Llama3 model. Ollama simplifies the integration of advanced language models into applications.</w:t>
      </w:r>
    </w:p>
    <w:p>
      <w:pPr>
        <w:pStyle w:val="4"/>
        <w:spacing w:before="280" w:after="80"/>
        <w:ind w:left="0" w:right="0"/>
        <w:jc w:val="both"/>
        <w:rPr>
          <w:rFonts w:ascii="Calibri" w:hAnsi="Calibri" w:eastAsia="Calibri" w:cs="Calibri"/>
          <w:sz w:val="26"/>
          <w:szCs w:val="26"/>
        </w:rPr>
      </w:pPr>
      <w:bookmarkStart w:id="8" w:name="_kvljlzkg94wp" w:colFirst="0" w:colLast="0"/>
      <w:bookmarkEnd w:id="8"/>
    </w:p>
    <w:p>
      <w:pPr>
        <w:pStyle w:val="4"/>
        <w:spacing w:before="280" w:after="80"/>
        <w:ind w:left="0" w:right="0"/>
        <w:jc w:val="both"/>
        <w:rPr>
          <w:rFonts w:ascii="Calibri" w:hAnsi="Calibri" w:eastAsia="Calibri" w:cs="Calibri"/>
          <w:sz w:val="26"/>
          <w:szCs w:val="26"/>
        </w:rPr>
      </w:pPr>
      <w:bookmarkStart w:id="9" w:name="_3dhk3lbjpv0m" w:colFirst="0" w:colLast="0"/>
      <w:bookmarkEnd w:id="9"/>
    </w:p>
    <w:p>
      <w:pPr>
        <w:pStyle w:val="4"/>
        <w:spacing w:before="280" w:after="80"/>
        <w:ind w:left="0" w:right="0"/>
        <w:jc w:val="both"/>
        <w:rPr>
          <w:rFonts w:ascii="Calibri" w:hAnsi="Calibri" w:eastAsia="Calibri" w:cs="Calibri"/>
          <w:sz w:val="26"/>
          <w:szCs w:val="26"/>
        </w:rPr>
      </w:pPr>
      <w:bookmarkStart w:id="10" w:name="_vif1diz25wax" w:colFirst="0" w:colLast="0"/>
      <w:bookmarkEnd w:id="10"/>
    </w:p>
    <w:p>
      <w:pPr>
        <w:pStyle w:val="4"/>
        <w:spacing w:before="280" w:after="80"/>
        <w:ind w:left="0" w:right="0"/>
        <w:jc w:val="both"/>
        <w:rPr>
          <w:rFonts w:ascii="Calibri" w:hAnsi="Calibri" w:eastAsia="Calibri" w:cs="Calibri"/>
          <w:sz w:val="26"/>
          <w:szCs w:val="26"/>
        </w:rPr>
      </w:pPr>
      <w:bookmarkStart w:id="11" w:name="_q5ibxeevml4p" w:colFirst="0" w:colLast="0"/>
      <w:bookmarkEnd w:id="11"/>
      <w:r>
        <w:rPr>
          <w:rFonts w:ascii="Calibri" w:hAnsi="Calibri" w:eastAsia="Calibri" w:cs="Calibri"/>
          <w:sz w:val="26"/>
          <w:szCs w:val="26"/>
          <w:rtl w:val="0"/>
        </w:rPr>
        <w:t>Technical Apparatus Requirements</w:t>
      </w:r>
    </w:p>
    <w:p>
      <w:pPr>
        <w:spacing w:before="240" w:after="240"/>
        <w:jc w:val="both"/>
        <w:rPr>
          <w:rFonts w:ascii="Calibri" w:hAnsi="Calibri" w:eastAsia="Calibri" w:cs="Calibri"/>
          <w:sz w:val="24"/>
          <w:szCs w:val="24"/>
        </w:rPr>
      </w:pPr>
      <w:r>
        <w:rPr>
          <w:rFonts w:ascii="Calibri" w:hAnsi="Calibri" w:eastAsia="Calibri" w:cs="Calibri"/>
          <w:sz w:val="24"/>
          <w:szCs w:val="24"/>
          <w:rtl w:val="0"/>
        </w:rPr>
        <w:t>Before initiating the development of MediSaga, several technical requirements and setups were necessary:</w:t>
      </w:r>
    </w:p>
    <w:p>
      <w:pPr>
        <w:numPr>
          <w:ilvl w:val="0"/>
          <w:numId w:val="10"/>
        </w:numPr>
        <w:spacing w:before="240" w:after="0" w:afterAutospacing="0"/>
        <w:ind w:left="720" w:hanging="360"/>
        <w:jc w:val="both"/>
        <w:rPr>
          <w:rFonts w:ascii="Calibri" w:hAnsi="Calibri" w:eastAsia="Calibri" w:cs="Calibri"/>
          <w:sz w:val="24"/>
          <w:szCs w:val="24"/>
        </w:rPr>
      </w:pPr>
      <w:r>
        <w:rPr>
          <w:rFonts w:ascii="Calibri" w:hAnsi="Calibri" w:eastAsia="Calibri" w:cs="Calibri"/>
          <w:b/>
          <w:sz w:val="24"/>
          <w:szCs w:val="24"/>
          <w:rtl w:val="0"/>
        </w:rPr>
        <w:t>Software Requirements:</w:t>
      </w:r>
    </w:p>
    <w:p>
      <w:pPr>
        <w:numPr>
          <w:ilvl w:val="1"/>
          <w:numId w:val="10"/>
        </w:numPr>
        <w:spacing w:before="0" w:beforeAutospacing="0" w:after="0" w:afterAutospacing="0"/>
        <w:ind w:left="1440" w:hanging="360"/>
        <w:jc w:val="both"/>
        <w:rPr>
          <w:rFonts w:ascii="Calibri" w:hAnsi="Calibri" w:eastAsia="Calibri" w:cs="Calibri"/>
          <w:b w:val="0"/>
          <w:sz w:val="24"/>
          <w:szCs w:val="24"/>
        </w:rPr>
      </w:pPr>
      <w:r>
        <w:rPr>
          <w:rFonts w:ascii="Calibri" w:hAnsi="Calibri" w:eastAsia="Calibri" w:cs="Calibri"/>
          <w:b/>
          <w:sz w:val="24"/>
          <w:szCs w:val="24"/>
          <w:rtl w:val="0"/>
        </w:rPr>
        <w:t>Python 3.8+:</w:t>
      </w:r>
      <w:r>
        <w:rPr>
          <w:rFonts w:ascii="Calibri" w:hAnsi="Calibri" w:eastAsia="Calibri" w:cs="Calibri"/>
          <w:sz w:val="24"/>
          <w:szCs w:val="24"/>
          <w:rtl w:val="0"/>
        </w:rPr>
        <w:t xml:space="preserve"> Required for executing project scripts and managing dependencies.</w:t>
      </w:r>
    </w:p>
    <w:p>
      <w:pPr>
        <w:numPr>
          <w:ilvl w:val="1"/>
          <w:numId w:val="10"/>
        </w:numPr>
        <w:spacing w:before="0" w:beforeAutospacing="0" w:after="0" w:afterAutospacing="0"/>
        <w:ind w:left="1440" w:hanging="360"/>
        <w:jc w:val="both"/>
        <w:rPr>
          <w:rFonts w:ascii="Calibri" w:hAnsi="Calibri" w:eastAsia="Calibri" w:cs="Calibri"/>
          <w:b w:val="0"/>
          <w:sz w:val="24"/>
          <w:szCs w:val="24"/>
        </w:rPr>
      </w:pPr>
      <w:r>
        <w:rPr>
          <w:rFonts w:ascii="Calibri" w:hAnsi="Calibri" w:eastAsia="Calibri" w:cs="Calibri"/>
          <w:b/>
          <w:sz w:val="24"/>
          <w:szCs w:val="24"/>
          <w:rtl w:val="0"/>
        </w:rPr>
        <w:t>Docker &amp; Docker Compose:</w:t>
      </w:r>
      <w:r>
        <w:rPr>
          <w:rFonts w:ascii="Calibri" w:hAnsi="Calibri" w:eastAsia="Calibri" w:cs="Calibri"/>
          <w:sz w:val="24"/>
          <w:szCs w:val="24"/>
          <w:rtl w:val="0"/>
        </w:rPr>
        <w:t xml:space="preserve"> Needed for setting up and running the Milvus vector database.</w:t>
      </w:r>
    </w:p>
    <w:p>
      <w:pPr>
        <w:numPr>
          <w:ilvl w:val="1"/>
          <w:numId w:val="10"/>
        </w:numPr>
        <w:spacing w:before="0" w:beforeAutospacing="0" w:after="0" w:afterAutospacing="0"/>
        <w:ind w:left="1440" w:hanging="360"/>
        <w:jc w:val="both"/>
        <w:rPr>
          <w:rFonts w:ascii="Calibri" w:hAnsi="Calibri" w:eastAsia="Calibri" w:cs="Calibri"/>
          <w:b w:val="0"/>
          <w:sz w:val="24"/>
          <w:szCs w:val="24"/>
        </w:rPr>
      </w:pPr>
      <w:r>
        <w:rPr>
          <w:rFonts w:ascii="Calibri" w:hAnsi="Calibri" w:eastAsia="Calibri" w:cs="Calibri"/>
          <w:b/>
          <w:sz w:val="24"/>
          <w:szCs w:val="24"/>
          <w:rtl w:val="0"/>
        </w:rPr>
        <w:t>Milvus Vector Database:</w:t>
      </w:r>
      <w:r>
        <w:rPr>
          <w:rFonts w:ascii="Calibri" w:hAnsi="Calibri" w:eastAsia="Calibri" w:cs="Calibri"/>
          <w:sz w:val="24"/>
          <w:szCs w:val="24"/>
          <w:rtl w:val="0"/>
        </w:rPr>
        <w:t xml:space="preserve"> Essential for storing and querying text embeddings.</w:t>
      </w:r>
    </w:p>
    <w:p>
      <w:pPr>
        <w:numPr>
          <w:ilvl w:val="1"/>
          <w:numId w:val="10"/>
        </w:numPr>
        <w:spacing w:before="0" w:beforeAutospacing="0" w:after="240"/>
        <w:ind w:left="1440" w:hanging="360"/>
        <w:jc w:val="both"/>
        <w:rPr>
          <w:rFonts w:ascii="Calibri" w:hAnsi="Calibri" w:eastAsia="Calibri" w:cs="Calibri"/>
          <w:b w:val="0"/>
          <w:sz w:val="24"/>
          <w:szCs w:val="24"/>
        </w:rPr>
      </w:pPr>
      <w:r>
        <w:rPr>
          <w:rFonts w:ascii="Calibri" w:hAnsi="Calibri" w:eastAsia="Calibri" w:cs="Calibri"/>
          <w:b/>
          <w:sz w:val="24"/>
          <w:szCs w:val="24"/>
          <w:rtl w:val="0"/>
        </w:rPr>
        <w:t>Sentence-Transformers &amp; PyTorch:</w:t>
      </w:r>
      <w:r>
        <w:rPr>
          <w:rFonts w:ascii="Calibri" w:hAnsi="Calibri" w:eastAsia="Calibri" w:cs="Calibri"/>
          <w:sz w:val="24"/>
          <w:szCs w:val="24"/>
          <w:rtl w:val="0"/>
        </w:rPr>
        <w:t xml:space="preserve"> Required for generating embeddings and deploying the Llama3 model.</w:t>
      </w:r>
    </w:p>
    <w:p>
      <w:pPr>
        <w:spacing w:before="240" w:after="240"/>
        <w:jc w:val="both"/>
        <w:rPr>
          <w:rFonts w:ascii="Calibri" w:hAnsi="Calibri" w:eastAsia="Calibri" w:cs="Calibri"/>
          <w:sz w:val="24"/>
          <w:szCs w:val="24"/>
        </w:rPr>
      </w:pPr>
    </w:p>
    <w:p>
      <w:pPr>
        <w:spacing w:before="240" w:after="240"/>
        <w:jc w:val="both"/>
        <w:rPr>
          <w:rFonts w:ascii="Calibri" w:hAnsi="Calibri" w:eastAsia="Calibri" w:cs="Calibri"/>
          <w:sz w:val="24"/>
          <w:szCs w:val="24"/>
        </w:rPr>
      </w:pPr>
    </w:p>
    <w:p>
      <w:pPr>
        <w:numPr>
          <w:ilvl w:val="0"/>
          <w:numId w:val="10"/>
        </w:numPr>
        <w:spacing w:before="240" w:after="0" w:afterAutospacing="0"/>
        <w:ind w:left="720" w:hanging="360"/>
        <w:jc w:val="both"/>
        <w:rPr>
          <w:rFonts w:ascii="Calibri" w:hAnsi="Calibri" w:eastAsia="Calibri" w:cs="Calibri"/>
          <w:sz w:val="24"/>
          <w:szCs w:val="24"/>
        </w:rPr>
      </w:pPr>
      <w:r>
        <w:rPr>
          <w:rFonts w:ascii="Calibri" w:hAnsi="Calibri" w:eastAsia="Calibri" w:cs="Calibri"/>
          <w:b/>
          <w:sz w:val="24"/>
          <w:szCs w:val="24"/>
          <w:rtl w:val="0"/>
        </w:rPr>
        <w:t>Hardware Requirements:</w:t>
      </w:r>
    </w:p>
    <w:p>
      <w:pPr>
        <w:numPr>
          <w:ilvl w:val="1"/>
          <w:numId w:val="10"/>
        </w:numPr>
        <w:spacing w:before="0" w:beforeAutospacing="0" w:after="0" w:afterAutospacing="0"/>
        <w:ind w:left="1440" w:hanging="360"/>
        <w:jc w:val="both"/>
        <w:rPr>
          <w:rFonts w:ascii="Calibri" w:hAnsi="Calibri" w:eastAsia="Calibri" w:cs="Calibri"/>
          <w:b w:val="0"/>
          <w:sz w:val="24"/>
          <w:szCs w:val="24"/>
        </w:rPr>
      </w:pPr>
      <w:r>
        <w:rPr>
          <w:rFonts w:ascii="Calibri" w:hAnsi="Calibri" w:eastAsia="Calibri" w:cs="Calibri"/>
          <w:b/>
          <w:sz w:val="24"/>
          <w:szCs w:val="24"/>
          <w:rtl w:val="0"/>
        </w:rPr>
        <w:t>Computational Resources:</w:t>
      </w:r>
      <w:r>
        <w:rPr>
          <w:rFonts w:ascii="Calibri" w:hAnsi="Calibri" w:eastAsia="Calibri" w:cs="Calibri"/>
          <w:sz w:val="24"/>
          <w:szCs w:val="24"/>
          <w:rtl w:val="0"/>
        </w:rPr>
        <w:t xml:space="preserve"> Adequate hardware for running the application and models. This includes a robust CPU or GPU for handling model inference and data processing tasks.</w:t>
      </w:r>
    </w:p>
    <w:p>
      <w:pPr>
        <w:numPr>
          <w:ilvl w:val="1"/>
          <w:numId w:val="10"/>
        </w:numPr>
        <w:spacing w:before="0" w:beforeAutospacing="0" w:after="0" w:afterAutospacing="0"/>
        <w:ind w:left="1440" w:hanging="360"/>
        <w:jc w:val="both"/>
        <w:rPr>
          <w:rFonts w:ascii="Calibri" w:hAnsi="Calibri" w:eastAsia="Calibri" w:cs="Calibri"/>
          <w:b w:val="0"/>
          <w:sz w:val="24"/>
          <w:szCs w:val="24"/>
        </w:rPr>
      </w:pPr>
      <w:r>
        <w:rPr>
          <w:rFonts w:ascii="Calibri" w:hAnsi="Calibri" w:eastAsia="Calibri" w:cs="Calibri"/>
          <w:b/>
          <w:sz w:val="24"/>
          <w:szCs w:val="24"/>
          <w:rtl w:val="0"/>
        </w:rPr>
        <w:t>Storage:</w:t>
      </w:r>
      <w:r>
        <w:rPr>
          <w:rFonts w:ascii="Calibri" w:hAnsi="Calibri" w:eastAsia="Calibri" w:cs="Calibri"/>
          <w:sz w:val="24"/>
          <w:szCs w:val="24"/>
          <w:rtl w:val="0"/>
        </w:rPr>
        <w:t xml:space="preserve"> Sufficient storage for handling large PDF files, indexed data, and model files.</w:t>
      </w:r>
    </w:p>
    <w:p>
      <w:pPr>
        <w:numPr>
          <w:ilvl w:val="0"/>
          <w:numId w:val="10"/>
        </w:numPr>
        <w:spacing w:before="0" w:beforeAutospacing="0" w:after="0" w:afterAutospacing="0"/>
        <w:ind w:left="720" w:hanging="360"/>
        <w:jc w:val="both"/>
        <w:rPr>
          <w:rFonts w:ascii="Calibri" w:hAnsi="Calibri" w:eastAsia="Calibri" w:cs="Calibri"/>
          <w:sz w:val="24"/>
          <w:szCs w:val="24"/>
        </w:rPr>
      </w:pPr>
      <w:r>
        <w:rPr>
          <w:rFonts w:ascii="Calibri" w:hAnsi="Calibri" w:eastAsia="Calibri" w:cs="Calibri"/>
          <w:b/>
          <w:sz w:val="24"/>
          <w:szCs w:val="24"/>
          <w:rtl w:val="0"/>
        </w:rPr>
        <w:t>Data Preparation:</w:t>
      </w:r>
    </w:p>
    <w:p>
      <w:pPr>
        <w:numPr>
          <w:ilvl w:val="1"/>
          <w:numId w:val="10"/>
        </w:numPr>
        <w:spacing w:before="0" w:beforeAutospacing="0" w:after="0" w:afterAutospacing="0"/>
        <w:ind w:left="1440" w:hanging="360"/>
        <w:jc w:val="both"/>
        <w:rPr>
          <w:rFonts w:ascii="Calibri" w:hAnsi="Calibri" w:eastAsia="Calibri" w:cs="Calibri"/>
          <w:b w:val="0"/>
          <w:sz w:val="24"/>
          <w:szCs w:val="24"/>
        </w:rPr>
      </w:pPr>
      <w:r>
        <w:rPr>
          <w:rFonts w:ascii="Calibri" w:hAnsi="Calibri" w:eastAsia="Calibri" w:cs="Calibri"/>
          <w:b/>
          <w:sz w:val="24"/>
          <w:szCs w:val="24"/>
          <w:rtl w:val="0"/>
        </w:rPr>
        <w:t>Medical Textbooks:</w:t>
      </w:r>
      <w:r>
        <w:rPr>
          <w:rFonts w:ascii="Calibri" w:hAnsi="Calibri" w:eastAsia="Calibri" w:cs="Calibri"/>
          <w:sz w:val="24"/>
          <w:szCs w:val="24"/>
          <w:rtl w:val="0"/>
        </w:rPr>
        <w:t xml:space="preserve"> Access to relevant medical textbooks in PDF format for processing and indexing.</w:t>
      </w:r>
    </w:p>
    <w:p>
      <w:pPr>
        <w:numPr>
          <w:ilvl w:val="1"/>
          <w:numId w:val="10"/>
        </w:numPr>
        <w:spacing w:before="0" w:beforeAutospacing="0" w:after="240"/>
        <w:ind w:left="1440" w:hanging="360"/>
        <w:jc w:val="both"/>
        <w:rPr>
          <w:rFonts w:ascii="Calibri" w:hAnsi="Calibri" w:eastAsia="Calibri" w:cs="Calibri"/>
          <w:b w:val="0"/>
          <w:sz w:val="24"/>
          <w:szCs w:val="24"/>
        </w:rPr>
      </w:pPr>
      <w:r>
        <w:rPr>
          <w:rFonts w:ascii="Calibri" w:hAnsi="Calibri" w:eastAsia="Calibri" w:cs="Calibri"/>
          <w:b/>
          <w:sz w:val="24"/>
          <w:szCs w:val="24"/>
          <w:rtl w:val="0"/>
        </w:rPr>
        <w:t>Configuration:</w:t>
      </w:r>
      <w:r>
        <w:rPr>
          <w:rFonts w:ascii="Calibri" w:hAnsi="Calibri" w:eastAsia="Calibri" w:cs="Calibri"/>
          <w:sz w:val="24"/>
          <w:szCs w:val="24"/>
          <w:rtl w:val="0"/>
        </w:rPr>
        <w:t xml:space="preserve"> Setup of </w:t>
      </w:r>
      <w:r>
        <w:rPr>
          <w:rFonts w:ascii="Calibri" w:hAnsi="Calibri" w:eastAsia="Calibri" w:cs="Calibri"/>
          <w:color w:val="188038"/>
          <w:sz w:val="24"/>
          <w:szCs w:val="24"/>
          <w:rtl w:val="0"/>
        </w:rPr>
        <w:t>config.json</w:t>
      </w:r>
      <w:r>
        <w:rPr>
          <w:rFonts w:ascii="Calibri" w:hAnsi="Calibri" w:eastAsia="Calibri" w:cs="Calibri"/>
          <w:sz w:val="24"/>
          <w:szCs w:val="24"/>
          <w:rtl w:val="0"/>
        </w:rPr>
        <w:t xml:space="preserve"> to manage various parameters, including model paths, Milvus configuration, and other settings.</w:t>
      </w:r>
    </w:p>
    <w:p>
      <w:pPr>
        <w:pStyle w:val="4"/>
        <w:spacing w:before="280" w:after="80"/>
        <w:ind w:left="0" w:right="0"/>
        <w:jc w:val="both"/>
        <w:rPr>
          <w:rFonts w:ascii="Calibri" w:hAnsi="Calibri" w:eastAsia="Calibri" w:cs="Calibri"/>
          <w:sz w:val="26"/>
          <w:szCs w:val="26"/>
        </w:rPr>
      </w:pPr>
      <w:bookmarkStart w:id="12" w:name="_oc1ujke10kh0" w:colFirst="0" w:colLast="0"/>
      <w:bookmarkEnd w:id="12"/>
      <w:r>
        <w:rPr>
          <w:rFonts w:ascii="Calibri" w:hAnsi="Calibri" w:eastAsia="Calibri" w:cs="Calibri"/>
          <w:sz w:val="26"/>
          <w:szCs w:val="26"/>
          <w:rtl w:val="0"/>
        </w:rPr>
        <w:t>Result or Working of the Project</w:t>
      </w:r>
    </w:p>
    <w:p>
      <w:pPr>
        <w:spacing w:before="240" w:after="240"/>
        <w:jc w:val="both"/>
        <w:rPr>
          <w:rFonts w:ascii="Calibri" w:hAnsi="Calibri" w:eastAsia="Calibri" w:cs="Calibri"/>
          <w:sz w:val="24"/>
          <w:szCs w:val="24"/>
        </w:rPr>
      </w:pPr>
      <w:r>
        <w:rPr>
          <w:rFonts w:ascii="Calibri" w:hAnsi="Calibri" w:eastAsia="Calibri" w:cs="Calibri"/>
          <w:sz w:val="24"/>
          <w:szCs w:val="24"/>
          <w:rtl w:val="0"/>
        </w:rPr>
        <w:t>The MediSaga application successfully demonstrates its capabilities in several ways:</w:t>
      </w:r>
    </w:p>
    <w:p>
      <w:pPr>
        <w:numPr>
          <w:ilvl w:val="0"/>
          <w:numId w:val="11"/>
        </w:numPr>
        <w:spacing w:before="240" w:after="0" w:afterAutospacing="0"/>
        <w:ind w:left="720" w:hanging="360"/>
        <w:jc w:val="both"/>
        <w:rPr>
          <w:rFonts w:ascii="Calibri" w:hAnsi="Calibri" w:eastAsia="Calibri" w:cs="Calibri"/>
          <w:b w:val="0"/>
          <w:sz w:val="24"/>
          <w:szCs w:val="24"/>
        </w:rPr>
      </w:pPr>
      <w:r>
        <w:rPr>
          <w:rFonts w:ascii="Calibri" w:hAnsi="Calibri" w:eastAsia="Calibri" w:cs="Calibri"/>
          <w:b/>
          <w:sz w:val="24"/>
          <w:szCs w:val="24"/>
          <w:rtl w:val="0"/>
        </w:rPr>
        <w:t>Effective Information Retrieval:</w:t>
      </w:r>
      <w:r>
        <w:rPr>
          <w:rFonts w:ascii="Calibri" w:hAnsi="Calibri" w:eastAsia="Calibri" w:cs="Calibri"/>
          <w:sz w:val="24"/>
          <w:szCs w:val="24"/>
          <w:rtl w:val="0"/>
        </w:rPr>
        <w:t xml:space="preserve"> The application efficiently processes and indexes large volumes of medical text, making it accessible for user queries.</w:t>
      </w:r>
    </w:p>
    <w:p>
      <w:pPr>
        <w:numPr>
          <w:ilvl w:val="0"/>
          <w:numId w:val="11"/>
        </w:numPr>
        <w:spacing w:before="0" w:beforeAutospacing="0" w:after="0" w:afterAutospacing="0"/>
        <w:ind w:left="720" w:hanging="360"/>
        <w:jc w:val="both"/>
        <w:rPr>
          <w:rFonts w:ascii="Calibri" w:hAnsi="Calibri" w:eastAsia="Calibri" w:cs="Calibri"/>
          <w:b w:val="0"/>
          <w:sz w:val="24"/>
          <w:szCs w:val="24"/>
        </w:rPr>
      </w:pPr>
      <w:r>
        <w:rPr>
          <w:rFonts w:ascii="Calibri" w:hAnsi="Calibri" w:eastAsia="Calibri" w:cs="Calibri"/>
          <w:b/>
          <w:sz w:val="24"/>
          <w:szCs w:val="24"/>
          <w:rtl w:val="0"/>
        </w:rPr>
        <w:t>Accurate Query Responses:</w:t>
      </w:r>
      <w:r>
        <w:rPr>
          <w:rFonts w:ascii="Calibri" w:hAnsi="Calibri" w:eastAsia="Calibri" w:cs="Calibri"/>
          <w:sz w:val="24"/>
          <w:szCs w:val="24"/>
          <w:rtl w:val="0"/>
        </w:rPr>
        <w:t xml:space="preserve"> Utilizes advanced indexing and similarity search techniques to retrieve relevant information and generate precise answers using the Llama3 model.</w:t>
      </w:r>
    </w:p>
    <w:p>
      <w:pPr>
        <w:numPr>
          <w:ilvl w:val="0"/>
          <w:numId w:val="11"/>
        </w:numPr>
        <w:spacing w:before="0" w:beforeAutospacing="0" w:after="240"/>
        <w:ind w:left="720" w:hanging="360"/>
        <w:jc w:val="both"/>
        <w:rPr>
          <w:rFonts w:ascii="Calibri" w:hAnsi="Calibri" w:eastAsia="Calibri" w:cs="Calibri"/>
          <w:b w:val="0"/>
          <w:sz w:val="24"/>
          <w:szCs w:val="24"/>
        </w:rPr>
      </w:pPr>
      <w:r>
        <w:rPr>
          <w:rFonts w:ascii="Calibri" w:hAnsi="Calibri" w:eastAsia="Calibri" w:cs="Calibri"/>
          <w:b/>
          <w:sz w:val="24"/>
          <w:szCs w:val="24"/>
          <w:rtl w:val="0"/>
        </w:rPr>
        <w:t>User-Friendly Interface:</w:t>
      </w:r>
      <w:r>
        <w:rPr>
          <w:rFonts w:ascii="Calibri" w:hAnsi="Calibri" w:eastAsia="Calibri" w:cs="Calibri"/>
          <w:sz w:val="24"/>
          <w:szCs w:val="24"/>
          <w:rtl w:val="0"/>
        </w:rPr>
        <w:t xml:space="preserve"> Provides an interactive chat-based interface that simplifies user interactions and delivers answers in a clear and accessible manner.</w:t>
      </w:r>
    </w:p>
    <w:p>
      <w:pPr>
        <w:spacing w:before="240" w:after="240"/>
        <w:jc w:val="both"/>
        <w:rPr>
          <w:rFonts w:ascii="Calibri" w:hAnsi="Calibri" w:eastAsia="Calibri" w:cs="Calibri"/>
          <w:b/>
          <w:sz w:val="24"/>
          <w:szCs w:val="24"/>
        </w:rPr>
      </w:pPr>
      <w:r>
        <w:rPr>
          <w:rFonts w:ascii="Calibri" w:hAnsi="Calibri" w:eastAsia="Calibri" w:cs="Calibri"/>
          <w:b/>
          <w:sz w:val="24"/>
          <w:szCs w:val="24"/>
          <w:rtl w:val="0"/>
        </w:rPr>
        <w:t>Performance Evaluation:</w:t>
      </w:r>
    </w:p>
    <w:p>
      <w:pPr>
        <w:numPr>
          <w:ilvl w:val="0"/>
          <w:numId w:val="12"/>
        </w:numPr>
        <w:spacing w:before="240" w:after="0" w:afterAutospacing="0"/>
        <w:ind w:left="720" w:hanging="360"/>
        <w:jc w:val="both"/>
        <w:rPr>
          <w:rFonts w:ascii="Calibri" w:hAnsi="Calibri" w:eastAsia="Calibri" w:cs="Calibri"/>
          <w:b w:val="0"/>
          <w:sz w:val="24"/>
          <w:szCs w:val="24"/>
        </w:rPr>
      </w:pPr>
      <w:r>
        <w:rPr>
          <w:rFonts w:ascii="Calibri" w:hAnsi="Calibri" w:eastAsia="Calibri" w:cs="Calibri"/>
          <w:b/>
          <w:sz w:val="24"/>
          <w:szCs w:val="24"/>
          <w:rtl w:val="0"/>
        </w:rPr>
        <w:t>Relevance of Answers:</w:t>
      </w:r>
      <w:r>
        <w:rPr>
          <w:rFonts w:ascii="Calibri" w:hAnsi="Calibri" w:eastAsia="Calibri" w:cs="Calibri"/>
          <w:sz w:val="24"/>
          <w:szCs w:val="24"/>
          <w:rtl w:val="0"/>
        </w:rPr>
        <w:t xml:space="preserve"> Assessed the quality and relevance of the responses generated by the chatbot. The evaluation involved comparing the answers to expert-reviewed medical information.</w:t>
      </w:r>
    </w:p>
    <w:p>
      <w:pPr>
        <w:numPr>
          <w:ilvl w:val="0"/>
          <w:numId w:val="12"/>
        </w:numPr>
        <w:spacing w:before="0" w:beforeAutospacing="0" w:after="240"/>
        <w:ind w:left="720" w:hanging="360"/>
        <w:jc w:val="both"/>
        <w:rPr>
          <w:rFonts w:ascii="Calibri" w:hAnsi="Calibri" w:eastAsia="Calibri" w:cs="Calibri"/>
          <w:b w:val="0"/>
          <w:sz w:val="24"/>
          <w:szCs w:val="24"/>
        </w:rPr>
      </w:pPr>
      <w:r>
        <w:rPr>
          <w:rFonts w:ascii="Calibri" w:hAnsi="Calibri" w:eastAsia="Calibri" w:cs="Calibri"/>
          <w:b/>
          <w:sz w:val="24"/>
          <w:szCs w:val="24"/>
          <w:rtl w:val="0"/>
        </w:rPr>
        <w:t>System Efficiency:</w:t>
      </w:r>
      <w:r>
        <w:rPr>
          <w:rFonts w:ascii="Calibri" w:hAnsi="Calibri" w:eastAsia="Calibri" w:cs="Calibri"/>
          <w:sz w:val="24"/>
          <w:szCs w:val="24"/>
          <w:rtl w:val="0"/>
        </w:rPr>
        <w:t xml:space="preserve"> Evaluated the performance of the indexing, retrieval, and response generation processes to ensure timely and accurate results.</w:t>
      </w:r>
    </w:p>
    <w:p>
      <w:pPr>
        <w:pStyle w:val="4"/>
        <w:spacing w:before="280" w:after="80"/>
        <w:ind w:left="0" w:right="0"/>
        <w:jc w:val="both"/>
        <w:rPr>
          <w:rFonts w:ascii="Calibri" w:hAnsi="Calibri" w:eastAsia="Calibri" w:cs="Calibri"/>
          <w:sz w:val="26"/>
          <w:szCs w:val="26"/>
        </w:rPr>
      </w:pPr>
      <w:bookmarkStart w:id="13" w:name="_n57j295h5itm" w:colFirst="0" w:colLast="0"/>
      <w:bookmarkEnd w:id="13"/>
    </w:p>
    <w:p>
      <w:pPr>
        <w:pStyle w:val="4"/>
        <w:spacing w:before="280" w:after="80"/>
        <w:ind w:left="0" w:right="0"/>
        <w:jc w:val="both"/>
        <w:rPr>
          <w:rFonts w:ascii="Calibri" w:hAnsi="Calibri" w:eastAsia="Calibri" w:cs="Calibri"/>
          <w:sz w:val="26"/>
          <w:szCs w:val="26"/>
        </w:rPr>
      </w:pPr>
      <w:bookmarkStart w:id="14" w:name="_5an6l62ghvdl" w:colFirst="0" w:colLast="0"/>
      <w:bookmarkEnd w:id="14"/>
      <w:r>
        <w:rPr>
          <w:rFonts w:ascii="Calibri" w:hAnsi="Calibri" w:eastAsia="Calibri" w:cs="Calibri"/>
          <w:sz w:val="26"/>
          <w:szCs w:val="26"/>
          <w:rtl w:val="0"/>
        </w:rPr>
        <w:t>Research Conducted</w:t>
      </w:r>
    </w:p>
    <w:p>
      <w:pPr>
        <w:spacing w:before="240" w:after="240"/>
        <w:jc w:val="both"/>
        <w:rPr>
          <w:rFonts w:ascii="Calibri" w:hAnsi="Calibri" w:eastAsia="Calibri" w:cs="Calibri"/>
          <w:sz w:val="24"/>
          <w:szCs w:val="24"/>
        </w:rPr>
      </w:pPr>
      <w:r>
        <w:rPr>
          <w:rFonts w:ascii="Calibri" w:hAnsi="Calibri" w:eastAsia="Calibri" w:cs="Calibri"/>
          <w:sz w:val="24"/>
          <w:szCs w:val="24"/>
          <w:rtl w:val="0"/>
        </w:rPr>
        <w:t>The development of MediSaga involved extensive research in several areas:</w:t>
      </w:r>
    </w:p>
    <w:p>
      <w:pPr>
        <w:numPr>
          <w:ilvl w:val="0"/>
          <w:numId w:val="13"/>
        </w:numPr>
        <w:spacing w:before="240" w:after="0" w:afterAutospacing="0"/>
        <w:ind w:left="720" w:hanging="360"/>
        <w:jc w:val="both"/>
        <w:rPr>
          <w:rFonts w:ascii="Calibri" w:hAnsi="Calibri" w:eastAsia="Calibri" w:cs="Calibri"/>
          <w:sz w:val="24"/>
          <w:szCs w:val="24"/>
        </w:rPr>
      </w:pPr>
      <w:r>
        <w:rPr>
          <w:rFonts w:ascii="Calibri" w:hAnsi="Calibri" w:eastAsia="Calibri" w:cs="Calibri"/>
          <w:b/>
          <w:sz w:val="24"/>
          <w:szCs w:val="24"/>
          <w:rtl w:val="0"/>
        </w:rPr>
        <w:t>RAPTOR Indexing:</w:t>
      </w:r>
    </w:p>
    <w:p>
      <w:pPr>
        <w:numPr>
          <w:ilvl w:val="1"/>
          <w:numId w:val="13"/>
        </w:numPr>
        <w:spacing w:before="0" w:beforeAutospacing="0" w:after="0" w:afterAutospacing="0"/>
        <w:ind w:left="1440" w:hanging="360"/>
        <w:jc w:val="both"/>
        <w:rPr>
          <w:rFonts w:ascii="Calibri" w:hAnsi="Calibri" w:eastAsia="Calibri" w:cs="Calibri"/>
          <w:b w:val="0"/>
          <w:sz w:val="24"/>
          <w:szCs w:val="24"/>
        </w:rPr>
      </w:pPr>
      <w:r>
        <w:rPr>
          <w:rFonts w:ascii="Calibri" w:hAnsi="Calibri" w:eastAsia="Calibri" w:cs="Calibri"/>
          <w:b/>
          <w:sz w:val="24"/>
          <w:szCs w:val="24"/>
          <w:rtl w:val="0"/>
        </w:rPr>
        <w:t>Research Focus:</w:t>
      </w:r>
      <w:r>
        <w:rPr>
          <w:rFonts w:ascii="Calibri" w:hAnsi="Calibri" w:eastAsia="Calibri" w:cs="Calibri"/>
          <w:sz w:val="24"/>
          <w:szCs w:val="24"/>
          <w:rtl w:val="0"/>
        </w:rPr>
        <w:t xml:space="preserve"> Investigated advanced text indexing methods to enhance retrieval performance. RAPTOR was chosen for its ability to process and organize text hierarchically, improving search efficiency.</w:t>
      </w:r>
    </w:p>
    <w:p>
      <w:pPr>
        <w:numPr>
          <w:ilvl w:val="1"/>
          <w:numId w:val="13"/>
        </w:numPr>
        <w:spacing w:before="0" w:beforeAutospacing="0" w:after="0" w:afterAutospacing="0"/>
        <w:ind w:left="1440" w:hanging="360"/>
        <w:jc w:val="both"/>
        <w:rPr>
          <w:rFonts w:ascii="Calibri" w:hAnsi="Calibri" w:eastAsia="Calibri" w:cs="Calibri"/>
          <w:b w:val="0"/>
          <w:sz w:val="24"/>
          <w:szCs w:val="24"/>
        </w:rPr>
      </w:pPr>
      <w:r>
        <w:rPr>
          <w:rFonts w:ascii="Calibri" w:hAnsi="Calibri" w:eastAsia="Calibri" w:cs="Calibri"/>
          <w:b/>
          <w:sz w:val="24"/>
          <w:szCs w:val="24"/>
          <w:rtl w:val="0"/>
        </w:rPr>
        <w:t>Implementation:</w:t>
      </w:r>
      <w:r>
        <w:rPr>
          <w:rFonts w:ascii="Calibri" w:hAnsi="Calibri" w:eastAsia="Calibri" w:cs="Calibri"/>
          <w:sz w:val="24"/>
          <w:szCs w:val="24"/>
          <w:rtl w:val="0"/>
        </w:rPr>
        <w:t xml:space="preserve"> Implemented RAPTOR indexing using Sentence-Transformers embeddings and Milvus for storing and querying indexed data.</w:t>
      </w:r>
    </w:p>
    <w:p>
      <w:pPr>
        <w:numPr>
          <w:ilvl w:val="0"/>
          <w:numId w:val="13"/>
        </w:numPr>
        <w:spacing w:before="0" w:beforeAutospacing="0" w:after="0" w:afterAutospacing="0"/>
        <w:ind w:left="720" w:hanging="360"/>
        <w:jc w:val="both"/>
        <w:rPr>
          <w:rFonts w:ascii="Calibri" w:hAnsi="Calibri" w:eastAsia="Calibri" w:cs="Calibri"/>
          <w:sz w:val="24"/>
          <w:szCs w:val="24"/>
        </w:rPr>
      </w:pPr>
      <w:r>
        <w:rPr>
          <w:rFonts w:ascii="Calibri" w:hAnsi="Calibri" w:eastAsia="Calibri" w:cs="Calibri"/>
          <w:b/>
          <w:sz w:val="24"/>
          <w:szCs w:val="24"/>
          <w:rtl w:val="0"/>
        </w:rPr>
        <w:t>Model Integration:</w:t>
      </w:r>
    </w:p>
    <w:p>
      <w:pPr>
        <w:numPr>
          <w:ilvl w:val="1"/>
          <w:numId w:val="13"/>
        </w:numPr>
        <w:spacing w:before="0" w:beforeAutospacing="0" w:after="0" w:afterAutospacing="0"/>
        <w:ind w:left="1440" w:hanging="360"/>
        <w:jc w:val="both"/>
        <w:rPr>
          <w:rFonts w:ascii="Calibri" w:hAnsi="Calibri" w:eastAsia="Calibri" w:cs="Calibri"/>
          <w:b w:val="0"/>
          <w:sz w:val="24"/>
          <w:szCs w:val="24"/>
        </w:rPr>
      </w:pPr>
      <w:r>
        <w:rPr>
          <w:rFonts w:ascii="Calibri" w:hAnsi="Calibri" w:eastAsia="Calibri" w:cs="Calibri"/>
          <w:b/>
          <w:sz w:val="24"/>
          <w:szCs w:val="24"/>
          <w:rtl w:val="0"/>
        </w:rPr>
        <w:t>Llama3 Model:</w:t>
      </w:r>
      <w:r>
        <w:rPr>
          <w:rFonts w:ascii="Calibri" w:hAnsi="Calibri" w:eastAsia="Calibri" w:cs="Calibri"/>
          <w:sz w:val="24"/>
          <w:szCs w:val="24"/>
          <w:rtl w:val="0"/>
        </w:rPr>
        <w:t xml:space="preserve"> Researched the capabilities of Llama3 for generating high-quality responses. Integrated the model using Ollama to facilitate interaction and answer generation.</w:t>
      </w:r>
    </w:p>
    <w:p>
      <w:pPr>
        <w:numPr>
          <w:ilvl w:val="1"/>
          <w:numId w:val="13"/>
        </w:numPr>
        <w:spacing w:before="0" w:beforeAutospacing="0" w:after="240"/>
        <w:ind w:left="1440" w:hanging="360"/>
        <w:jc w:val="both"/>
        <w:rPr>
          <w:rFonts w:ascii="Calibri" w:hAnsi="Calibri" w:eastAsia="Calibri" w:cs="Calibri"/>
          <w:b w:val="0"/>
          <w:sz w:val="24"/>
          <w:szCs w:val="24"/>
        </w:rPr>
      </w:pPr>
      <w:r>
        <w:rPr>
          <w:rFonts w:ascii="Calibri" w:hAnsi="Calibri" w:eastAsia="Calibri" w:cs="Calibri"/>
          <w:b/>
          <w:sz w:val="24"/>
          <w:szCs w:val="24"/>
          <w:rtl w:val="0"/>
        </w:rPr>
        <w:t>Performance Testing:</w:t>
      </w:r>
      <w:r>
        <w:rPr>
          <w:rFonts w:ascii="Calibri" w:hAnsi="Calibri" w:eastAsia="Calibri" w:cs="Calibri"/>
          <w:sz w:val="24"/>
          <w:szCs w:val="24"/>
          <w:rtl w:val="0"/>
        </w:rPr>
        <w:t xml:space="preserve"> Conducted tests to evaluate the model's effectiveness in understanding and responding to medical queries.</w:t>
      </w:r>
    </w:p>
    <w:p>
      <w:pPr>
        <w:spacing w:before="240" w:after="240"/>
        <w:ind w:left="720" w:firstLine="0"/>
        <w:jc w:val="both"/>
        <w:rPr>
          <w:rFonts w:ascii="Calibri" w:hAnsi="Calibri" w:eastAsia="Calibri" w:cs="Calibri"/>
          <w:sz w:val="24"/>
          <w:szCs w:val="24"/>
        </w:rPr>
      </w:pPr>
    </w:p>
    <w:p>
      <w:pPr>
        <w:spacing w:before="240" w:after="240"/>
        <w:ind w:left="720" w:firstLine="0"/>
        <w:jc w:val="both"/>
        <w:rPr>
          <w:rFonts w:ascii="Calibri" w:hAnsi="Calibri" w:eastAsia="Calibri" w:cs="Calibri"/>
          <w:sz w:val="24"/>
          <w:szCs w:val="24"/>
        </w:rPr>
      </w:pPr>
    </w:p>
    <w:p>
      <w:pPr>
        <w:numPr>
          <w:ilvl w:val="0"/>
          <w:numId w:val="13"/>
        </w:numPr>
        <w:spacing w:before="240" w:after="0" w:afterAutospacing="0"/>
        <w:ind w:left="720" w:hanging="360"/>
        <w:jc w:val="both"/>
        <w:rPr>
          <w:rFonts w:ascii="Calibri" w:hAnsi="Calibri" w:eastAsia="Calibri" w:cs="Calibri"/>
          <w:sz w:val="24"/>
          <w:szCs w:val="24"/>
        </w:rPr>
      </w:pPr>
      <w:r>
        <w:rPr>
          <w:rFonts w:ascii="Calibri" w:hAnsi="Calibri" w:eastAsia="Calibri" w:cs="Calibri"/>
          <w:b/>
          <w:sz w:val="24"/>
          <w:szCs w:val="24"/>
          <w:rtl w:val="0"/>
        </w:rPr>
        <w:t>System Evaluation:</w:t>
      </w:r>
    </w:p>
    <w:p>
      <w:pPr>
        <w:numPr>
          <w:ilvl w:val="1"/>
          <w:numId w:val="13"/>
        </w:numPr>
        <w:spacing w:before="0" w:beforeAutospacing="0" w:after="0" w:afterAutospacing="0"/>
        <w:ind w:left="1440" w:hanging="360"/>
        <w:jc w:val="both"/>
        <w:rPr>
          <w:rFonts w:ascii="Calibri" w:hAnsi="Calibri" w:eastAsia="Calibri" w:cs="Calibri"/>
          <w:b w:val="0"/>
          <w:sz w:val="24"/>
          <w:szCs w:val="24"/>
        </w:rPr>
      </w:pPr>
      <w:r>
        <w:rPr>
          <w:rFonts w:ascii="Calibri" w:hAnsi="Calibri" w:eastAsia="Calibri" w:cs="Calibri"/>
          <w:b/>
          <w:sz w:val="24"/>
          <w:szCs w:val="24"/>
          <w:rtl w:val="0"/>
        </w:rPr>
        <w:t>Query Processing and Retrieval:</w:t>
      </w:r>
      <w:r>
        <w:rPr>
          <w:rFonts w:ascii="Calibri" w:hAnsi="Calibri" w:eastAsia="Calibri" w:cs="Calibri"/>
          <w:sz w:val="24"/>
          <w:szCs w:val="24"/>
          <w:rtl w:val="0"/>
        </w:rPr>
        <w:t xml:space="preserve"> Analyzed the performance of the query processing and retrieval components to ensure they meet the project's accuracy and efficiency goals.</w:t>
      </w:r>
    </w:p>
    <w:p>
      <w:pPr>
        <w:numPr>
          <w:ilvl w:val="1"/>
          <w:numId w:val="13"/>
        </w:numPr>
        <w:spacing w:before="0" w:beforeAutospacing="0" w:after="240"/>
        <w:ind w:left="1440" w:hanging="360"/>
        <w:jc w:val="both"/>
        <w:rPr>
          <w:rFonts w:ascii="Calibri" w:hAnsi="Calibri" w:eastAsia="Calibri" w:cs="Calibri"/>
          <w:b w:val="0"/>
          <w:sz w:val="24"/>
          <w:szCs w:val="24"/>
        </w:rPr>
      </w:pPr>
      <w:r>
        <w:rPr>
          <w:rFonts w:ascii="Calibri" w:hAnsi="Calibri" w:eastAsia="Calibri" w:cs="Calibri"/>
          <w:b/>
          <w:sz w:val="24"/>
          <w:szCs w:val="24"/>
          <w:rtl w:val="0"/>
        </w:rPr>
        <w:t>User Feedback:</w:t>
      </w:r>
      <w:r>
        <w:rPr>
          <w:rFonts w:ascii="Calibri" w:hAnsi="Calibri" w:eastAsia="Calibri" w:cs="Calibri"/>
          <w:sz w:val="24"/>
          <w:szCs w:val="24"/>
          <w:rtl w:val="0"/>
        </w:rPr>
        <w:t xml:space="preserve"> Gathered feedback from test users to identify areas for improvement and validate the overall functionality of the chatbot.</w:t>
      </w:r>
    </w:p>
    <w:p>
      <w:pPr>
        <w:spacing w:before="240" w:after="240"/>
        <w:jc w:val="both"/>
        <w:rPr>
          <w:rFonts w:ascii="Calibri" w:hAnsi="Calibri" w:eastAsia="Calibri" w:cs="Calibri"/>
        </w:rPr>
      </w:pPr>
      <w:r>
        <w:rPr>
          <w:rFonts w:ascii="Calibri" w:hAnsi="Calibri" w:eastAsia="Calibri" w:cs="Calibri"/>
          <w:sz w:val="24"/>
          <w:szCs w:val="24"/>
          <w:rtl w:val="0"/>
        </w:rPr>
        <w:t>The MediSaga project represents a significant advancement in the field of medical information retrieval, showcasing the successful application of advanced NLP and ML techniques to address real-world challenges. The combination of sophisticated indexing, retrieval, and response generation processes, along with a user-friendly interface, demonstrates the project's potential to enhance access to accurate medical information.</w:t>
      </w:r>
    </w:p>
    <w:p>
      <w:pPr>
        <w:pStyle w:val="3"/>
        <w:spacing w:line="360" w:lineRule="auto"/>
        <w:ind w:left="0" w:right="3568" w:firstLine="0"/>
        <w:jc w:val="left"/>
        <w:rPr>
          <w:rFonts w:ascii="Calibri" w:hAnsi="Calibri" w:eastAsia="Calibri" w:cs="Calibri"/>
        </w:rPr>
      </w:pPr>
    </w:p>
    <w:p>
      <w:pPr>
        <w:pStyle w:val="3"/>
        <w:spacing w:line="360" w:lineRule="auto"/>
        <w:ind w:left="0" w:right="3568" w:firstLine="0"/>
        <w:jc w:val="left"/>
        <w:rPr>
          <w:rFonts w:ascii="Calibri" w:hAnsi="Calibri" w:eastAsia="Calibri" w:cs="Calibri"/>
        </w:rPr>
      </w:pPr>
    </w:p>
    <w:p/>
    <w:p/>
    <w:p/>
    <w:p/>
    <w:p/>
    <w:p/>
    <w:p/>
    <w:p/>
    <w:p/>
    <w:p/>
    <w:p/>
    <w:p/>
    <w:p>
      <w:pPr>
        <w:pStyle w:val="3"/>
        <w:spacing w:line="360" w:lineRule="auto"/>
        <w:ind w:left="2822" w:right="3568" w:firstLine="720"/>
        <w:jc w:val="left"/>
        <w:rPr>
          <w:rFonts w:ascii="Calibri" w:hAnsi="Calibri" w:eastAsia="Calibri" w:cs="Calibri"/>
        </w:rPr>
      </w:pPr>
      <w:r>
        <w:rPr>
          <w:rFonts w:ascii="Calibri" w:hAnsi="Calibri" w:eastAsia="Calibri" w:cs="Calibri"/>
          <w:rtl w:val="0"/>
        </w:rPr>
        <w:t>Chapter 3</w:t>
      </w:r>
    </w:p>
    <w:p>
      <w:pPr>
        <w:ind w:left="-720" w:firstLine="720"/>
        <w:jc w:val="left"/>
        <w:rPr>
          <w:rFonts w:ascii="Calibri" w:hAnsi="Calibri" w:eastAsia="Calibri" w:cs="Calibri"/>
          <w:b/>
          <w:sz w:val="32"/>
          <w:szCs w:val="32"/>
        </w:rPr>
      </w:pPr>
      <w:r>
        <w:rPr>
          <w:rFonts w:ascii="Calibri" w:hAnsi="Calibri" w:eastAsia="Calibri" w:cs="Calibri"/>
          <w:b/>
          <w:sz w:val="32"/>
          <w:szCs w:val="32"/>
          <w:rtl w:val="0"/>
        </w:rPr>
        <w:t xml:space="preserve">                                         Data Flow Diagram</w:t>
      </w:r>
    </w:p>
    <w:p>
      <w:pPr>
        <w:spacing w:line="360" w:lineRule="auto"/>
        <w:rPr>
          <w:rFonts w:ascii="Calibri" w:hAnsi="Calibri" w:eastAsia="Calibri" w:cs="Calibri"/>
        </w:rPr>
      </w:pPr>
      <w:r>
        <w:rPr>
          <w:rFonts w:ascii="Calibri" w:hAnsi="Calibri" w:eastAsia="Calibri" w:cs="Calibri"/>
          <w:sz w:val="24"/>
          <w:szCs w:val="24"/>
        </w:rPr>
        <w:drawing>
          <wp:inline distT="114300" distB="114300" distL="114300" distR="114300">
            <wp:extent cx="5730875" cy="69215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12" name="image5.png"/>
                    <pic:cNvPicPr preferRelativeResize="0"/>
                  </pic:nvPicPr>
                  <pic:blipFill>
                    <a:blip r:embed="rId14"/>
                    <a:srcRect/>
                    <a:stretch>
                      <a:fillRect/>
                    </a:stretch>
                  </pic:blipFill>
                  <pic:spPr>
                    <a:xfrm>
                      <a:off x="0" y="0"/>
                      <a:ext cx="5731200" cy="6921500"/>
                    </a:xfrm>
                    <a:prstGeom prst="rect">
                      <a:avLst/>
                    </a:prstGeom>
                  </pic:spPr>
                </pic:pic>
              </a:graphicData>
            </a:graphic>
          </wp:inline>
        </w:drawing>
      </w:r>
    </w:p>
    <w:p>
      <w:pPr>
        <w:jc w:val="center"/>
        <w:rPr>
          <w:rFonts w:ascii="Calibri" w:hAnsi="Calibri" w:eastAsia="Calibri" w:cs="Calibri"/>
        </w:rPr>
      </w:pPr>
      <w:r>
        <w:rPr>
          <w:rFonts w:ascii="Calibri" w:hAnsi="Calibri" w:eastAsia="Calibri" w:cs="Calibri"/>
          <w:b/>
          <w:sz w:val="24"/>
          <w:szCs w:val="24"/>
          <w:rtl w:val="0"/>
        </w:rPr>
        <w:t>Fig1: Workflow of Medisaga RAG Chatbot</w:t>
      </w:r>
    </w:p>
    <w:p/>
    <w:p/>
    <w:p/>
    <w:p/>
    <w:p>
      <w:pPr>
        <w:pStyle w:val="3"/>
        <w:spacing w:line="276" w:lineRule="auto"/>
        <w:ind w:left="2822" w:right="3568" w:firstLine="720"/>
        <w:jc w:val="left"/>
        <w:rPr>
          <w:rFonts w:ascii="Calibri" w:hAnsi="Calibri" w:eastAsia="Calibri" w:cs="Calibri"/>
        </w:rPr>
      </w:pPr>
      <w:bookmarkStart w:id="15" w:name="_t3vjd4ybbvvv" w:colFirst="0" w:colLast="0"/>
      <w:bookmarkEnd w:id="15"/>
    </w:p>
    <w:p>
      <w:pPr>
        <w:pStyle w:val="3"/>
        <w:spacing w:line="276" w:lineRule="auto"/>
        <w:ind w:left="2822" w:right="3568" w:firstLine="720"/>
        <w:jc w:val="left"/>
        <w:rPr>
          <w:rFonts w:ascii="Calibri" w:hAnsi="Calibri" w:eastAsia="Calibri" w:cs="Calibri"/>
          <w:b/>
          <w:sz w:val="40"/>
          <w:szCs w:val="40"/>
        </w:rPr>
      </w:pPr>
      <w:bookmarkStart w:id="16" w:name="_qs00qth6azjb" w:colFirst="0" w:colLast="0"/>
      <w:bookmarkEnd w:id="16"/>
      <w:r>
        <w:rPr>
          <w:rFonts w:ascii="Calibri" w:hAnsi="Calibri" w:eastAsia="Calibri" w:cs="Calibri"/>
          <w:rtl w:val="0"/>
        </w:rPr>
        <w:t xml:space="preserve">   Chapter 4</w:t>
      </w:r>
    </w:p>
    <w:p>
      <w:pPr>
        <w:spacing w:line="276" w:lineRule="auto"/>
        <w:jc w:val="center"/>
        <w:rPr>
          <w:rFonts w:ascii="Calibri" w:hAnsi="Calibri" w:eastAsia="Calibri" w:cs="Calibri"/>
          <w:b/>
          <w:sz w:val="32"/>
          <w:szCs w:val="32"/>
        </w:rPr>
      </w:pPr>
      <w:r>
        <w:rPr>
          <w:rFonts w:ascii="Calibri" w:hAnsi="Calibri" w:eastAsia="Calibri" w:cs="Calibri"/>
          <w:b/>
          <w:sz w:val="32"/>
          <w:szCs w:val="32"/>
          <w:rtl w:val="0"/>
        </w:rPr>
        <w:t xml:space="preserve">Code </w:t>
      </w:r>
    </w:p>
    <w:p>
      <w:pPr>
        <w:jc w:val="center"/>
        <w:rPr>
          <w:rFonts w:ascii="Calibri" w:hAnsi="Calibri" w:eastAsia="Calibri" w:cs="Calibri"/>
          <w:b/>
          <w:sz w:val="32"/>
          <w:szCs w:val="32"/>
        </w:rPr>
      </w:pPr>
    </w:p>
    <w:p>
      <w:pPr>
        <w:rPr>
          <w:rFonts w:ascii="Calibri" w:hAnsi="Calibri" w:eastAsia="Calibri" w:cs="Calibri"/>
          <w:b/>
          <w:sz w:val="24"/>
          <w:szCs w:val="24"/>
        </w:rPr>
      </w:pPr>
      <w:r>
        <w:rPr>
          <w:rFonts w:ascii="Calibri" w:hAnsi="Calibri" w:eastAsia="Calibri" w:cs="Calibri"/>
          <w:b/>
          <w:sz w:val="24"/>
          <w:szCs w:val="24"/>
          <w:rtl w:val="0"/>
        </w:rPr>
        <w:t>Code 1: config.json</w:t>
      </w:r>
    </w:p>
    <w:p>
      <w:pPr>
        <w:rPr>
          <w:rFonts w:ascii="Calibri" w:hAnsi="Calibri" w:eastAsia="Calibri" w:cs="Calibri"/>
          <w:sz w:val="24"/>
          <w:szCs w:val="24"/>
        </w:rPr>
      </w:pPr>
      <w:r>
        <w:rPr>
          <w:rFonts w:ascii="Calibri" w:hAnsi="Calibri" w:eastAsia="Calibri" w:cs="Calibri"/>
          <w:sz w:val="24"/>
          <w:szCs w:val="24"/>
          <w:rtl w:val="0"/>
        </w:rPr>
        <w:t>The config.json file contains various configuration parameters:</w:t>
      </w:r>
    </w:p>
    <w:p>
      <w:pPr>
        <w:numPr>
          <w:ilvl w:val="0"/>
          <w:numId w:val="14"/>
        </w:numPr>
        <w:ind w:left="720" w:hanging="360"/>
        <w:rPr>
          <w:rFonts w:ascii="Calibri" w:hAnsi="Calibri" w:eastAsia="Calibri" w:cs="Calibri"/>
          <w:sz w:val="24"/>
          <w:szCs w:val="24"/>
        </w:rPr>
      </w:pPr>
      <w:r>
        <w:rPr>
          <w:rFonts w:ascii="Calibri" w:hAnsi="Calibri" w:eastAsia="Calibri" w:cs="Calibri"/>
          <w:sz w:val="24"/>
          <w:szCs w:val="24"/>
          <w:rtl w:val="0"/>
        </w:rPr>
        <w:t>sbert_model: The Sentence-BERT model to use for embeddings (default: 'all-MiniLM-L6-v2')</w:t>
      </w:r>
    </w:p>
    <w:p>
      <w:pPr>
        <w:numPr>
          <w:ilvl w:val="0"/>
          <w:numId w:val="14"/>
        </w:numPr>
        <w:ind w:left="720" w:hanging="360"/>
        <w:rPr>
          <w:rFonts w:ascii="Calibri" w:hAnsi="Calibri" w:eastAsia="Calibri" w:cs="Calibri"/>
          <w:sz w:val="24"/>
          <w:szCs w:val="24"/>
        </w:rPr>
      </w:pPr>
      <w:r>
        <w:rPr>
          <w:rFonts w:ascii="Calibri" w:hAnsi="Calibri" w:eastAsia="Calibri" w:cs="Calibri"/>
          <w:sz w:val="24"/>
          <w:szCs w:val="24"/>
          <w:rtl w:val="0"/>
        </w:rPr>
        <w:t>llm_model: The language model to use for question answering (default: 'llama2')</w:t>
      </w:r>
    </w:p>
    <w:p>
      <w:pPr>
        <w:numPr>
          <w:ilvl w:val="0"/>
          <w:numId w:val="14"/>
        </w:numPr>
        <w:ind w:left="720" w:hanging="360"/>
        <w:rPr>
          <w:rFonts w:ascii="Calibri" w:hAnsi="Calibri" w:eastAsia="Calibri" w:cs="Calibri"/>
          <w:sz w:val="24"/>
          <w:szCs w:val="24"/>
        </w:rPr>
      </w:pPr>
      <w:r>
        <w:rPr>
          <w:rFonts w:ascii="Calibri" w:hAnsi="Calibri" w:eastAsia="Calibri" w:cs="Calibri"/>
          <w:sz w:val="24"/>
          <w:szCs w:val="24"/>
          <w:rtl w:val="0"/>
        </w:rPr>
        <w:t>chunk_size: The size of text chunks for processing (default: 100)</w:t>
      </w:r>
    </w:p>
    <w:p>
      <w:pPr>
        <w:numPr>
          <w:ilvl w:val="0"/>
          <w:numId w:val="14"/>
        </w:numPr>
        <w:ind w:left="720" w:hanging="360"/>
        <w:rPr>
          <w:rFonts w:ascii="Calibri" w:hAnsi="Calibri" w:eastAsia="Calibri" w:cs="Calibri"/>
          <w:sz w:val="24"/>
          <w:szCs w:val="24"/>
        </w:rPr>
      </w:pPr>
      <w:r>
        <w:rPr>
          <w:rFonts w:ascii="Calibri" w:hAnsi="Calibri" w:eastAsia="Calibri" w:cs="Calibri"/>
          <w:sz w:val="24"/>
          <w:szCs w:val="24"/>
          <w:rtl w:val="0"/>
        </w:rPr>
        <w:t>pdf_directory: The directory containing the PDF files (default: 'data')</w:t>
      </w:r>
    </w:p>
    <w:p>
      <w:pPr>
        <w:numPr>
          <w:ilvl w:val="0"/>
          <w:numId w:val="14"/>
        </w:numPr>
        <w:ind w:left="720" w:hanging="360"/>
        <w:rPr>
          <w:rFonts w:ascii="Calibri" w:hAnsi="Calibri" w:eastAsia="Calibri" w:cs="Calibri"/>
          <w:sz w:val="24"/>
          <w:szCs w:val="24"/>
        </w:rPr>
      </w:pPr>
      <w:r>
        <w:rPr>
          <w:rFonts w:ascii="Calibri" w:hAnsi="Calibri" w:eastAsia="Calibri" w:cs="Calibri"/>
          <w:sz w:val="24"/>
          <w:szCs w:val="24"/>
          <w:rtl w:val="0"/>
        </w:rPr>
        <w:t>milvus_host: Milvus server host (default: 'localhost')</w:t>
      </w:r>
    </w:p>
    <w:p>
      <w:pPr>
        <w:numPr>
          <w:ilvl w:val="0"/>
          <w:numId w:val="14"/>
        </w:numPr>
        <w:ind w:left="720" w:hanging="360"/>
        <w:rPr>
          <w:rFonts w:ascii="Calibri" w:hAnsi="Calibri" w:eastAsia="Calibri" w:cs="Calibri"/>
          <w:sz w:val="24"/>
          <w:szCs w:val="24"/>
        </w:rPr>
      </w:pPr>
      <w:r>
        <w:rPr>
          <w:rFonts w:ascii="Calibri" w:hAnsi="Calibri" w:eastAsia="Calibri" w:cs="Calibri"/>
          <w:sz w:val="24"/>
          <w:szCs w:val="24"/>
          <w:rtl w:val="0"/>
        </w:rPr>
        <w:t>milvus_port: Milvus server port (default: '19530')</w:t>
      </w:r>
    </w:p>
    <w:p>
      <w:pPr>
        <w:numPr>
          <w:ilvl w:val="0"/>
          <w:numId w:val="14"/>
        </w:numPr>
        <w:ind w:left="720" w:hanging="360"/>
        <w:rPr>
          <w:rFonts w:ascii="Calibri" w:hAnsi="Calibri" w:eastAsia="Calibri" w:cs="Calibri"/>
          <w:sz w:val="24"/>
          <w:szCs w:val="24"/>
        </w:rPr>
      </w:pPr>
      <w:r>
        <w:rPr>
          <w:rFonts w:ascii="Calibri" w:hAnsi="Calibri" w:eastAsia="Calibri" w:cs="Calibri"/>
          <w:sz w:val="24"/>
          <w:szCs w:val="24"/>
          <w:rtl w:val="0"/>
        </w:rPr>
        <w:t>collection_name: The name of the Milvus collection (default: 'medical_qa')</w:t>
      </w:r>
    </w:p>
    <w:p>
      <w:pPr>
        <w:numPr>
          <w:ilvl w:val="0"/>
          <w:numId w:val="14"/>
        </w:numPr>
        <w:ind w:left="720" w:hanging="360"/>
        <w:rPr>
          <w:rFonts w:ascii="Calibri" w:hAnsi="Calibri" w:eastAsia="Calibri" w:cs="Calibri"/>
          <w:sz w:val="24"/>
          <w:szCs w:val="24"/>
        </w:rPr>
      </w:pPr>
      <w:r>
        <w:rPr>
          <w:rFonts w:ascii="Calibri" w:hAnsi="Calibri" w:eastAsia="Calibri" w:cs="Calibri"/>
          <w:sz w:val="24"/>
          <w:szCs w:val="24"/>
          <w:rtl w:val="0"/>
        </w:rPr>
        <w:t>vector_dim: Dimension of the vector embeddings (default: 384)</w:t>
      </w:r>
    </w:p>
    <w:p>
      <w:pPr>
        <w:numPr>
          <w:ilvl w:val="0"/>
          <w:numId w:val="14"/>
        </w:numPr>
        <w:ind w:left="720" w:hanging="360"/>
        <w:rPr>
          <w:rFonts w:ascii="Calibri" w:hAnsi="Calibri" w:eastAsia="Calibri" w:cs="Calibri"/>
          <w:sz w:val="24"/>
          <w:szCs w:val="24"/>
        </w:rPr>
      </w:pPr>
      <w:r>
        <w:rPr>
          <w:rFonts w:ascii="Calibri" w:hAnsi="Calibri" w:eastAsia="Calibri" w:cs="Calibri"/>
          <w:sz w:val="24"/>
          <w:szCs w:val="24"/>
          <w:rtl w:val="0"/>
        </w:rPr>
        <w:t>top_k: Number of top results to retrieve (default: 5)</w:t>
      </w:r>
    </w:p>
    <w:p>
      <w:pPr>
        <w:numPr>
          <w:ilvl w:val="0"/>
          <w:numId w:val="14"/>
        </w:numPr>
        <w:ind w:left="720" w:hanging="360"/>
        <w:rPr>
          <w:rFonts w:ascii="Calibri" w:hAnsi="Calibri" w:eastAsia="Calibri" w:cs="Calibri"/>
          <w:sz w:val="24"/>
          <w:szCs w:val="24"/>
        </w:rPr>
      </w:pPr>
      <w:r>
        <w:rPr>
          <w:rFonts w:ascii="Calibri" w:hAnsi="Calibri" w:eastAsia="Calibri" w:cs="Calibri"/>
          <w:sz w:val="24"/>
          <w:szCs w:val="24"/>
          <w:rtl w:val="0"/>
        </w:rPr>
        <w:t>batch_size: Batch size for processing (default: 10)</w:t>
      </w:r>
    </w:p>
    <w:p>
      <w:pPr>
        <w:rPr>
          <w:rFonts w:ascii="Calibri" w:hAnsi="Calibri" w:eastAsia="Calibri" w:cs="Calibri"/>
          <w:sz w:val="24"/>
          <w:szCs w:val="24"/>
        </w:rPr>
      </w:pP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"sbert_model"</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"all-MiniLM-L6-v2"</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"llm_model"</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"llama3"</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"chunk_size"</w:t>
      </w:r>
      <w:r>
        <w:rPr>
          <w:rFonts w:ascii="Courier New" w:hAnsi="Courier New" w:eastAsia="Courier New" w:cs="Courier New"/>
          <w:sz w:val="21"/>
          <w:szCs w:val="21"/>
          <w:rtl w:val="0"/>
        </w:rPr>
        <w:t xml:space="preserve">: </w:t>
      </w:r>
      <w:r>
        <w:rPr>
          <w:rFonts w:ascii="Courier New" w:hAnsi="Courier New" w:eastAsia="Courier New" w:cs="Courier New"/>
          <w:color w:val="116644"/>
          <w:sz w:val="21"/>
          <w:szCs w:val="21"/>
          <w:rtl w:val="0"/>
        </w:rPr>
        <w:t>100</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"pdf_directory"</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"data"</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"milvus_host"</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"localhost"</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"milvus_port"</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"19530"</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"collection_name"</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"medical_qa"</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"vector_dim"</w:t>
      </w:r>
      <w:r>
        <w:rPr>
          <w:rFonts w:ascii="Courier New" w:hAnsi="Courier New" w:eastAsia="Courier New" w:cs="Courier New"/>
          <w:sz w:val="21"/>
          <w:szCs w:val="21"/>
          <w:rtl w:val="0"/>
        </w:rPr>
        <w:t xml:space="preserve">: </w:t>
      </w:r>
      <w:r>
        <w:rPr>
          <w:rFonts w:ascii="Courier New" w:hAnsi="Courier New" w:eastAsia="Courier New" w:cs="Courier New"/>
          <w:color w:val="116644"/>
          <w:sz w:val="21"/>
          <w:szCs w:val="21"/>
          <w:rtl w:val="0"/>
        </w:rPr>
        <w:t>384</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color w:val="116644"/>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"top_k"</w:t>
      </w:r>
      <w:r>
        <w:rPr>
          <w:rFonts w:ascii="Courier New" w:hAnsi="Courier New" w:eastAsia="Courier New" w:cs="Courier New"/>
          <w:sz w:val="21"/>
          <w:szCs w:val="21"/>
          <w:rtl w:val="0"/>
        </w:rPr>
        <w:t xml:space="preserve">: </w:t>
      </w:r>
      <w:r>
        <w:rPr>
          <w:rFonts w:ascii="Courier New" w:hAnsi="Courier New" w:eastAsia="Courier New" w:cs="Courier New"/>
          <w:color w:val="116644"/>
          <w:sz w:val="21"/>
          <w:szCs w:val="21"/>
          <w:rtl w:val="0"/>
        </w:rPr>
        <w:t>5</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w:t>
      </w:r>
    </w:p>
    <w:p>
      <w:pPr>
        <w:rPr>
          <w:rFonts w:ascii="Calibri" w:hAnsi="Calibri" w:eastAsia="Calibri" w:cs="Calibri"/>
          <w:sz w:val="24"/>
          <w:szCs w:val="24"/>
        </w:rPr>
      </w:pPr>
    </w:p>
    <w:p>
      <w:pPr>
        <w:rPr>
          <w:rFonts w:ascii="Calibri" w:hAnsi="Calibri" w:eastAsia="Calibri" w:cs="Calibri"/>
          <w:b/>
          <w:sz w:val="24"/>
          <w:szCs w:val="24"/>
        </w:rPr>
      </w:pPr>
      <w:r>
        <w:rPr>
          <w:rFonts w:ascii="Calibri" w:hAnsi="Calibri" w:eastAsia="Calibri" w:cs="Calibri"/>
          <w:b/>
          <w:sz w:val="24"/>
          <w:szCs w:val="24"/>
          <w:rtl w:val="0"/>
        </w:rPr>
        <w:t xml:space="preserve">                                      Fig2: Code of parameter configuration</w:t>
      </w:r>
      <w:r>
        <w:rPr>
          <w:rFonts w:ascii="Calibri" w:hAnsi="Calibri" w:eastAsia="Calibri" w:cs="Calibri"/>
          <w:b/>
          <w:sz w:val="24"/>
          <w:szCs w:val="24"/>
          <w:rtl w:val="0"/>
        </w:rPr>
        <w:br w:type="textWrapping"/>
      </w:r>
    </w:p>
    <w:p>
      <w:pPr>
        <w:rPr>
          <w:rFonts w:ascii="Calibri" w:hAnsi="Calibri" w:eastAsia="Calibri" w:cs="Calibri"/>
          <w:sz w:val="24"/>
          <w:szCs w:val="24"/>
        </w:rPr>
      </w:pPr>
    </w:p>
    <w:p>
      <w:pPr>
        <w:rPr>
          <w:rFonts w:ascii="Calibri" w:hAnsi="Calibri" w:eastAsia="Calibri" w:cs="Calibri"/>
          <w:sz w:val="24"/>
          <w:szCs w:val="24"/>
        </w:rPr>
      </w:pPr>
    </w:p>
    <w:p>
      <w:pPr>
        <w:rPr>
          <w:rFonts w:ascii="Calibri" w:hAnsi="Calibri" w:eastAsia="Calibri" w:cs="Calibri"/>
          <w:sz w:val="24"/>
          <w:szCs w:val="24"/>
        </w:rPr>
      </w:pPr>
    </w:p>
    <w:p>
      <w:pPr>
        <w:rPr>
          <w:rFonts w:ascii="Calibri" w:hAnsi="Calibri" w:eastAsia="Calibri" w:cs="Calibri"/>
          <w:sz w:val="24"/>
          <w:szCs w:val="24"/>
        </w:rPr>
      </w:pPr>
    </w:p>
    <w:p>
      <w:pPr>
        <w:rPr>
          <w:rFonts w:ascii="Calibri" w:hAnsi="Calibri" w:eastAsia="Calibri" w:cs="Calibri"/>
          <w:sz w:val="24"/>
          <w:szCs w:val="24"/>
        </w:rPr>
      </w:pPr>
    </w:p>
    <w:p>
      <w:pPr>
        <w:rPr>
          <w:rFonts w:ascii="Calibri" w:hAnsi="Calibri" w:eastAsia="Calibri" w:cs="Calibri"/>
          <w:sz w:val="24"/>
          <w:szCs w:val="24"/>
        </w:rPr>
      </w:pPr>
    </w:p>
    <w:p>
      <w:pPr>
        <w:rPr>
          <w:rFonts w:ascii="Calibri" w:hAnsi="Calibri" w:eastAsia="Calibri" w:cs="Calibri"/>
          <w:sz w:val="24"/>
          <w:szCs w:val="24"/>
        </w:rPr>
      </w:pPr>
    </w:p>
    <w:p>
      <w:pPr>
        <w:rPr>
          <w:rFonts w:ascii="Calibri" w:hAnsi="Calibri" w:eastAsia="Calibri" w:cs="Calibri"/>
          <w:sz w:val="24"/>
          <w:szCs w:val="24"/>
        </w:rPr>
      </w:pPr>
    </w:p>
    <w:p>
      <w:pPr>
        <w:rPr>
          <w:rFonts w:ascii="Calibri" w:hAnsi="Calibri" w:eastAsia="Calibri" w:cs="Calibri"/>
          <w:sz w:val="24"/>
          <w:szCs w:val="24"/>
        </w:rPr>
      </w:pPr>
    </w:p>
    <w:p>
      <w:pPr>
        <w:rPr>
          <w:rFonts w:ascii="Calibri" w:hAnsi="Calibri" w:eastAsia="Calibri" w:cs="Calibri"/>
          <w:sz w:val="24"/>
          <w:szCs w:val="24"/>
        </w:rPr>
      </w:pPr>
    </w:p>
    <w:p>
      <w:pPr>
        <w:rPr>
          <w:rFonts w:ascii="Calibri" w:hAnsi="Calibri" w:eastAsia="Calibri" w:cs="Calibri"/>
          <w:sz w:val="24"/>
          <w:szCs w:val="24"/>
        </w:rPr>
      </w:pPr>
    </w:p>
    <w:p>
      <w:pPr>
        <w:rPr>
          <w:rFonts w:ascii="Calibri" w:hAnsi="Calibri" w:eastAsia="Calibri" w:cs="Calibri"/>
          <w:sz w:val="24"/>
          <w:szCs w:val="24"/>
        </w:rPr>
      </w:pPr>
    </w:p>
    <w:p>
      <w:pPr>
        <w:rPr>
          <w:rFonts w:ascii="Calibri" w:hAnsi="Calibri" w:eastAsia="Calibri" w:cs="Calibri"/>
          <w:sz w:val="24"/>
          <w:szCs w:val="24"/>
        </w:rPr>
      </w:pPr>
    </w:p>
    <w:p>
      <w:pPr>
        <w:rPr>
          <w:rFonts w:ascii="Calibri" w:hAnsi="Calibri" w:eastAsia="Calibri" w:cs="Calibri"/>
          <w:sz w:val="24"/>
          <w:szCs w:val="24"/>
        </w:rPr>
      </w:pPr>
    </w:p>
    <w:p>
      <w:pPr>
        <w:rPr>
          <w:rFonts w:ascii="Calibri" w:hAnsi="Calibri" w:eastAsia="Calibri" w:cs="Calibri"/>
          <w:b/>
          <w:sz w:val="24"/>
          <w:szCs w:val="24"/>
        </w:rPr>
      </w:pPr>
      <w:r>
        <w:rPr>
          <w:rFonts w:ascii="Calibri" w:hAnsi="Calibri" w:eastAsia="Calibri" w:cs="Calibri"/>
          <w:sz w:val="24"/>
          <w:szCs w:val="24"/>
          <w:rtl w:val="0"/>
        </w:rPr>
        <w:br w:type="textWrapping"/>
      </w:r>
      <w:r>
        <w:rPr>
          <w:rFonts w:ascii="Calibri" w:hAnsi="Calibri" w:eastAsia="Calibri" w:cs="Calibri"/>
          <w:b/>
          <w:sz w:val="24"/>
          <w:szCs w:val="24"/>
          <w:rtl w:val="0"/>
        </w:rPr>
        <w:t>Code 2: docker-compose.yml</w:t>
      </w:r>
    </w:p>
    <w:p>
      <w:pPr>
        <w:rPr>
          <w:rFonts w:ascii="Courier New" w:hAnsi="Courier New" w:eastAsia="Courier New" w:cs="Courier New"/>
          <w:color w:val="A31515"/>
          <w:sz w:val="21"/>
          <w:szCs w:val="21"/>
        </w:rPr>
      </w:pPr>
      <w:r>
        <w:rPr>
          <w:rFonts w:ascii="Calibri" w:hAnsi="Calibri" w:eastAsia="Calibri" w:cs="Calibri"/>
          <w:sz w:val="24"/>
          <w:szCs w:val="24"/>
          <w:rtl w:val="0"/>
        </w:rPr>
        <w:t>This Docker Compose file is used to define and orchestrate a multi-container environment, specifically for setting up the Milvus vector database system along with its dependencies, Etcd and Minio.</w:t>
      </w:r>
      <w:r>
        <w:rPr>
          <w:rFonts w:ascii="Calibri" w:hAnsi="Calibri" w:eastAsia="Calibri" w:cs="Calibri"/>
          <w:sz w:val="24"/>
          <w:szCs w:val="24"/>
          <w:rtl w:val="0"/>
        </w:rPr>
        <w:br w:type="textWrapping"/>
      </w:r>
      <w:r>
        <w:rPr>
          <w:rFonts w:ascii="Calibri" w:hAnsi="Calibri" w:eastAsia="Calibri" w:cs="Calibri"/>
          <w:sz w:val="24"/>
          <w:szCs w:val="24"/>
          <w:rtl w:val="0"/>
        </w:rPr>
        <w:br w:type="textWrapping"/>
      </w:r>
      <w:r>
        <w:rPr>
          <w:rFonts w:ascii="Courier New" w:hAnsi="Courier New" w:eastAsia="Courier New" w:cs="Courier New"/>
          <w:sz w:val="21"/>
          <w:szCs w:val="21"/>
          <w:rtl w:val="0"/>
        </w:rPr>
        <w:t xml:space="preserve">version: </w:t>
      </w:r>
      <w:r>
        <w:rPr>
          <w:rFonts w:ascii="Courier New" w:hAnsi="Courier New" w:eastAsia="Courier New" w:cs="Courier New"/>
          <w:color w:val="A31515"/>
          <w:sz w:val="21"/>
          <w:szCs w:val="21"/>
          <w:rtl w:val="0"/>
        </w:rPr>
        <w:t>'3.5'</w:t>
      </w:r>
    </w:p>
    <w:p>
      <w:pPr>
        <w:shd w:val="clear" w:fill="F7F7F7"/>
        <w:spacing w:line="325" w:lineRule="auto"/>
        <w:rPr>
          <w:rFonts w:ascii="Courier New" w:hAnsi="Courier New" w:eastAsia="Courier New" w:cs="Courier New"/>
          <w:sz w:val="21"/>
          <w:szCs w:val="21"/>
        </w:rPr>
      </w:pP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services:</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etcd:</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container_name: milvus-etcd</w:t>
      </w:r>
    </w:p>
    <w:p>
      <w:pPr>
        <w:shd w:val="clear" w:fill="F7F7F7"/>
        <w:spacing w:line="325" w:lineRule="auto"/>
        <w:rPr>
          <w:rFonts w:ascii="Courier New" w:hAnsi="Courier New" w:eastAsia="Courier New" w:cs="Courier New"/>
          <w:color w:val="116644"/>
          <w:sz w:val="21"/>
          <w:szCs w:val="21"/>
        </w:rPr>
      </w:pPr>
      <w:r>
        <w:rPr>
          <w:rFonts w:ascii="Courier New" w:hAnsi="Courier New" w:eastAsia="Courier New" w:cs="Courier New"/>
          <w:sz w:val="21"/>
          <w:szCs w:val="21"/>
          <w:rtl w:val="0"/>
        </w:rPr>
        <w:t xml:space="preserve">    image: quay.io/coreos/etcd:v3</w:t>
      </w:r>
      <w:r>
        <w:rPr>
          <w:rFonts w:ascii="Courier New" w:hAnsi="Courier New" w:eastAsia="Courier New" w:cs="Courier New"/>
          <w:color w:val="116644"/>
          <w:sz w:val="21"/>
          <w:szCs w:val="21"/>
          <w:rtl w:val="0"/>
        </w:rPr>
        <w:t>.5.5</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environment: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 ETCD_AUTO_COMPACTION_MODE=revision</w:t>
      </w:r>
    </w:p>
    <w:p>
      <w:pPr>
        <w:shd w:val="clear" w:fill="F7F7F7"/>
        <w:spacing w:line="325" w:lineRule="auto"/>
        <w:rPr>
          <w:rFonts w:ascii="Courier New" w:hAnsi="Courier New" w:eastAsia="Courier New" w:cs="Courier New"/>
          <w:color w:val="116644"/>
          <w:sz w:val="21"/>
          <w:szCs w:val="21"/>
        </w:rPr>
      </w:pPr>
      <w:r>
        <w:rPr>
          <w:rFonts w:ascii="Courier New" w:hAnsi="Courier New" w:eastAsia="Courier New" w:cs="Courier New"/>
          <w:sz w:val="21"/>
          <w:szCs w:val="21"/>
          <w:rtl w:val="0"/>
        </w:rPr>
        <w:t xml:space="preserve">      - ETCD_AUTO_COMPACTION_RETENTION=</w:t>
      </w:r>
      <w:r>
        <w:rPr>
          <w:rFonts w:ascii="Courier New" w:hAnsi="Courier New" w:eastAsia="Courier New" w:cs="Courier New"/>
          <w:color w:val="116644"/>
          <w:sz w:val="21"/>
          <w:szCs w:val="21"/>
          <w:rtl w:val="0"/>
        </w:rPr>
        <w:t>1000</w:t>
      </w:r>
    </w:p>
    <w:p>
      <w:pPr>
        <w:shd w:val="clear" w:fill="F7F7F7"/>
        <w:spacing w:line="325" w:lineRule="auto"/>
        <w:rPr>
          <w:rFonts w:ascii="Courier New" w:hAnsi="Courier New" w:eastAsia="Courier New" w:cs="Courier New"/>
          <w:color w:val="116644"/>
          <w:sz w:val="21"/>
          <w:szCs w:val="21"/>
        </w:rPr>
      </w:pPr>
      <w:r>
        <w:rPr>
          <w:rFonts w:ascii="Courier New" w:hAnsi="Courier New" w:eastAsia="Courier New" w:cs="Courier New"/>
          <w:sz w:val="21"/>
          <w:szCs w:val="21"/>
          <w:rtl w:val="0"/>
        </w:rPr>
        <w:t xml:space="preserve">      - ETCD_QUOTA_BACKEND_BYTES=</w:t>
      </w:r>
      <w:r>
        <w:rPr>
          <w:rFonts w:ascii="Courier New" w:hAnsi="Courier New" w:eastAsia="Courier New" w:cs="Courier New"/>
          <w:color w:val="116644"/>
          <w:sz w:val="21"/>
          <w:szCs w:val="21"/>
          <w:rtl w:val="0"/>
        </w:rPr>
        <w:t>4294967296</w:t>
      </w:r>
    </w:p>
    <w:p>
      <w:pPr>
        <w:shd w:val="clear" w:fill="F7F7F7"/>
        <w:spacing w:line="325" w:lineRule="auto"/>
        <w:rPr>
          <w:rFonts w:ascii="Courier New" w:hAnsi="Courier New" w:eastAsia="Courier New" w:cs="Courier New"/>
          <w:color w:val="116644"/>
          <w:sz w:val="21"/>
          <w:szCs w:val="21"/>
        </w:rPr>
      </w:pPr>
      <w:r>
        <w:rPr>
          <w:rFonts w:ascii="Courier New" w:hAnsi="Courier New" w:eastAsia="Courier New" w:cs="Courier New"/>
          <w:sz w:val="21"/>
          <w:szCs w:val="21"/>
          <w:rtl w:val="0"/>
        </w:rPr>
        <w:t xml:space="preserve">      - ETCD_SNAPSHOT_COUNT=</w:t>
      </w:r>
      <w:r>
        <w:rPr>
          <w:rFonts w:ascii="Courier New" w:hAnsi="Courier New" w:eastAsia="Courier New" w:cs="Courier New"/>
          <w:color w:val="116644"/>
          <w:sz w:val="21"/>
          <w:szCs w:val="21"/>
          <w:rtl w:val="0"/>
        </w:rPr>
        <w:t>50000</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volumes:</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 ${DOCKER_VOLUME_DIRECTORY:-.}/volumes/etcd:/etcd</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command: etcd -advertise-client-urls=http://</w:t>
      </w:r>
      <w:r>
        <w:rPr>
          <w:rFonts w:ascii="Courier New" w:hAnsi="Courier New" w:eastAsia="Courier New" w:cs="Courier New"/>
          <w:color w:val="116644"/>
          <w:sz w:val="21"/>
          <w:szCs w:val="21"/>
          <w:rtl w:val="0"/>
        </w:rPr>
        <w:t>127.0.0.1</w:t>
      </w:r>
      <w:r>
        <w:rPr>
          <w:rFonts w:ascii="Courier New" w:hAnsi="Courier New" w:eastAsia="Courier New" w:cs="Courier New"/>
          <w:sz w:val="21"/>
          <w:szCs w:val="21"/>
          <w:rtl w:val="0"/>
        </w:rPr>
        <w:t>:</w:t>
      </w:r>
      <w:r>
        <w:rPr>
          <w:rFonts w:ascii="Courier New" w:hAnsi="Courier New" w:eastAsia="Courier New" w:cs="Courier New"/>
          <w:color w:val="116644"/>
          <w:sz w:val="21"/>
          <w:szCs w:val="21"/>
          <w:rtl w:val="0"/>
        </w:rPr>
        <w:t>2379</w:t>
      </w:r>
      <w:r>
        <w:rPr>
          <w:rFonts w:ascii="Courier New" w:hAnsi="Courier New" w:eastAsia="Courier New" w:cs="Courier New"/>
          <w:sz w:val="21"/>
          <w:szCs w:val="21"/>
          <w:rtl w:val="0"/>
        </w:rPr>
        <w:t xml:space="preserve"> -listen-client-urls http://</w:t>
      </w:r>
      <w:r>
        <w:rPr>
          <w:rFonts w:ascii="Courier New" w:hAnsi="Courier New" w:eastAsia="Courier New" w:cs="Courier New"/>
          <w:color w:val="116644"/>
          <w:sz w:val="21"/>
          <w:szCs w:val="21"/>
          <w:rtl w:val="0"/>
        </w:rPr>
        <w:t>0.0.0.0</w:t>
      </w:r>
      <w:r>
        <w:rPr>
          <w:rFonts w:ascii="Courier New" w:hAnsi="Courier New" w:eastAsia="Courier New" w:cs="Courier New"/>
          <w:sz w:val="21"/>
          <w:szCs w:val="21"/>
          <w:rtl w:val="0"/>
        </w:rPr>
        <w:t>:</w:t>
      </w:r>
      <w:r>
        <w:rPr>
          <w:rFonts w:ascii="Courier New" w:hAnsi="Courier New" w:eastAsia="Courier New" w:cs="Courier New"/>
          <w:color w:val="116644"/>
          <w:sz w:val="21"/>
          <w:szCs w:val="21"/>
          <w:rtl w:val="0"/>
        </w:rPr>
        <w:t>2379</w:t>
      </w:r>
      <w:r>
        <w:rPr>
          <w:rFonts w:ascii="Courier New" w:hAnsi="Courier New" w:eastAsia="Courier New" w:cs="Courier New"/>
          <w:sz w:val="21"/>
          <w:szCs w:val="21"/>
          <w:rtl w:val="0"/>
        </w:rPr>
        <w:t xml:space="preserve"> --data-dir /etcd</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healthcheck:</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test: [</w:t>
      </w:r>
      <w:r>
        <w:rPr>
          <w:rFonts w:ascii="Courier New" w:hAnsi="Courier New" w:eastAsia="Courier New" w:cs="Courier New"/>
          <w:color w:val="A31515"/>
          <w:sz w:val="21"/>
          <w:szCs w:val="21"/>
          <w:rtl w:val="0"/>
        </w:rPr>
        <w:t>"CMD"</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"etcdctl"</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"endpoint"</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"health"</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interval: </w:t>
      </w:r>
      <w:r>
        <w:rPr>
          <w:rFonts w:ascii="Courier New" w:hAnsi="Courier New" w:eastAsia="Courier New" w:cs="Courier New"/>
          <w:color w:val="116644"/>
          <w:sz w:val="21"/>
          <w:szCs w:val="21"/>
          <w:rtl w:val="0"/>
        </w:rPr>
        <w:t>30</w:t>
      </w:r>
      <w:r>
        <w:rPr>
          <w:rFonts w:ascii="Courier New" w:hAnsi="Courier New" w:eastAsia="Courier New" w:cs="Courier New"/>
          <w:sz w:val="21"/>
          <w:szCs w:val="21"/>
          <w:rtl w:val="0"/>
        </w:rPr>
        <w:t>s</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timeout: </w:t>
      </w:r>
      <w:r>
        <w:rPr>
          <w:rFonts w:ascii="Courier New" w:hAnsi="Courier New" w:eastAsia="Courier New" w:cs="Courier New"/>
          <w:color w:val="116644"/>
          <w:sz w:val="21"/>
          <w:szCs w:val="21"/>
          <w:rtl w:val="0"/>
        </w:rPr>
        <w:t>20</w:t>
      </w:r>
      <w:r>
        <w:rPr>
          <w:rFonts w:ascii="Courier New" w:hAnsi="Courier New" w:eastAsia="Courier New" w:cs="Courier New"/>
          <w:sz w:val="21"/>
          <w:szCs w:val="21"/>
          <w:rtl w:val="0"/>
        </w:rPr>
        <w:t>s</w:t>
      </w:r>
    </w:p>
    <w:p>
      <w:pPr>
        <w:shd w:val="clear" w:fill="F7F7F7"/>
        <w:spacing w:line="325" w:lineRule="auto"/>
        <w:rPr>
          <w:rFonts w:ascii="Courier New" w:hAnsi="Courier New" w:eastAsia="Courier New" w:cs="Courier New"/>
          <w:color w:val="116644"/>
          <w:sz w:val="21"/>
          <w:szCs w:val="21"/>
        </w:rPr>
      </w:pPr>
      <w:r>
        <w:rPr>
          <w:rFonts w:ascii="Courier New" w:hAnsi="Courier New" w:eastAsia="Courier New" w:cs="Courier New"/>
          <w:sz w:val="21"/>
          <w:szCs w:val="21"/>
          <w:rtl w:val="0"/>
        </w:rPr>
        <w:t xml:space="preserve">      retries: </w:t>
      </w:r>
      <w:r>
        <w:rPr>
          <w:rFonts w:ascii="Courier New" w:hAnsi="Courier New" w:eastAsia="Courier New" w:cs="Courier New"/>
          <w:color w:val="116644"/>
          <w:sz w:val="21"/>
          <w:szCs w:val="21"/>
          <w:rtl w:val="0"/>
        </w:rPr>
        <w:t>3</w:t>
      </w:r>
    </w:p>
    <w:p>
      <w:pPr>
        <w:shd w:val="clear" w:fill="F7F7F7"/>
        <w:spacing w:line="325" w:lineRule="auto"/>
        <w:rPr>
          <w:rFonts w:ascii="Courier New" w:hAnsi="Courier New" w:eastAsia="Courier New" w:cs="Courier New"/>
          <w:sz w:val="21"/>
          <w:szCs w:val="21"/>
        </w:rPr>
      </w:pP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minio:</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container_name: milvus-minio</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image: minio/minio:RELEASE</w:t>
      </w:r>
      <w:r>
        <w:rPr>
          <w:rFonts w:ascii="Courier New" w:hAnsi="Courier New" w:eastAsia="Courier New" w:cs="Courier New"/>
          <w:color w:val="116644"/>
          <w:sz w:val="21"/>
          <w:szCs w:val="21"/>
          <w:rtl w:val="0"/>
        </w:rPr>
        <w:t>.2023-03-20</w:t>
      </w:r>
      <w:r>
        <w:rPr>
          <w:rFonts w:ascii="Courier New" w:hAnsi="Courier New" w:eastAsia="Courier New" w:cs="Courier New"/>
          <w:sz w:val="21"/>
          <w:szCs w:val="21"/>
          <w:rtl w:val="0"/>
        </w:rPr>
        <w:t>T20</w:t>
      </w:r>
      <w:r>
        <w:rPr>
          <w:rFonts w:ascii="Courier New" w:hAnsi="Courier New" w:eastAsia="Courier New" w:cs="Courier New"/>
          <w:color w:val="116644"/>
          <w:sz w:val="21"/>
          <w:szCs w:val="21"/>
          <w:rtl w:val="0"/>
        </w:rPr>
        <w:t>-16-18</w:t>
      </w:r>
      <w:r>
        <w:rPr>
          <w:rFonts w:ascii="Courier New" w:hAnsi="Courier New" w:eastAsia="Courier New" w:cs="Courier New"/>
          <w:sz w:val="21"/>
          <w:szCs w:val="21"/>
          <w:rtl w:val="0"/>
        </w:rPr>
        <w:t>Z</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environment: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MINIO_ACCESS_KEY: minioadmin</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MINIO_SECRET_KEY: minioadmin</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ports:</w:t>
      </w:r>
    </w:p>
    <w:p>
      <w:pPr>
        <w:shd w:val="clear" w:fill="F7F7F7"/>
        <w:spacing w:line="325" w:lineRule="auto"/>
        <w:rPr>
          <w:rFonts w:ascii="Courier New" w:hAnsi="Courier New" w:eastAsia="Courier New" w:cs="Courier New"/>
          <w:color w:val="A31515"/>
          <w:sz w:val="21"/>
          <w:szCs w:val="21"/>
        </w:rPr>
      </w:pPr>
      <w:r>
        <w:rPr>
          <w:rFonts w:ascii="Courier New" w:hAnsi="Courier New" w:eastAsia="Courier New" w:cs="Courier New"/>
          <w:sz w:val="21"/>
          <w:szCs w:val="21"/>
          <w:rtl w:val="0"/>
        </w:rPr>
        <w:t xml:space="preserve">      - </w:t>
      </w:r>
      <w:r>
        <w:rPr>
          <w:rFonts w:ascii="Courier New" w:hAnsi="Courier New" w:eastAsia="Courier New" w:cs="Courier New"/>
          <w:color w:val="A31515"/>
          <w:sz w:val="21"/>
          <w:szCs w:val="21"/>
          <w:rtl w:val="0"/>
        </w:rPr>
        <w:t>"9001:9001"</w:t>
      </w:r>
    </w:p>
    <w:p>
      <w:pPr>
        <w:shd w:val="clear" w:fill="F7F7F7"/>
        <w:spacing w:line="325" w:lineRule="auto"/>
        <w:rPr>
          <w:rFonts w:ascii="Courier New" w:hAnsi="Courier New" w:eastAsia="Courier New" w:cs="Courier New"/>
          <w:color w:val="A31515"/>
          <w:sz w:val="21"/>
          <w:szCs w:val="21"/>
        </w:rPr>
      </w:pPr>
      <w:r>
        <w:rPr>
          <w:rFonts w:ascii="Courier New" w:hAnsi="Courier New" w:eastAsia="Courier New" w:cs="Courier New"/>
          <w:sz w:val="21"/>
          <w:szCs w:val="21"/>
          <w:rtl w:val="0"/>
        </w:rPr>
        <w:t xml:space="preserve">      - </w:t>
      </w:r>
      <w:r>
        <w:rPr>
          <w:rFonts w:ascii="Courier New" w:hAnsi="Courier New" w:eastAsia="Courier New" w:cs="Courier New"/>
          <w:color w:val="A31515"/>
          <w:sz w:val="21"/>
          <w:szCs w:val="21"/>
          <w:rtl w:val="0"/>
        </w:rPr>
        <w:t>"9000:9000"</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volumes:</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 ${DOCKER_VOLUME_DIRECTORY:-.}/volumes/minio:/minio_data</w:t>
      </w:r>
    </w:p>
    <w:p>
      <w:pPr>
        <w:shd w:val="clear" w:fill="F7F7F7"/>
        <w:spacing w:line="325" w:lineRule="auto"/>
        <w:rPr>
          <w:rFonts w:ascii="Courier New" w:hAnsi="Courier New" w:eastAsia="Courier New" w:cs="Courier New"/>
          <w:color w:val="A31515"/>
          <w:sz w:val="21"/>
          <w:szCs w:val="21"/>
        </w:rPr>
      </w:pPr>
      <w:r>
        <w:rPr>
          <w:rFonts w:ascii="Courier New" w:hAnsi="Courier New" w:eastAsia="Courier New" w:cs="Courier New"/>
          <w:sz w:val="21"/>
          <w:szCs w:val="21"/>
          <w:rtl w:val="0"/>
        </w:rPr>
        <w:t xml:space="preserve">    command: minio server /minio_data --console-address </w:t>
      </w:r>
      <w:r>
        <w:rPr>
          <w:rFonts w:ascii="Courier New" w:hAnsi="Courier New" w:eastAsia="Courier New" w:cs="Courier New"/>
          <w:color w:val="A31515"/>
          <w:sz w:val="21"/>
          <w:szCs w:val="21"/>
          <w:rtl w:val="0"/>
        </w:rPr>
        <w:t>":9001"</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healthcheck:</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test: [</w:t>
      </w:r>
      <w:r>
        <w:rPr>
          <w:rFonts w:ascii="Courier New" w:hAnsi="Courier New" w:eastAsia="Courier New" w:cs="Courier New"/>
          <w:color w:val="A31515"/>
          <w:sz w:val="21"/>
          <w:szCs w:val="21"/>
          <w:rtl w:val="0"/>
        </w:rPr>
        <w:t>"CMD"</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"curl"</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"-f"</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"http://localhost:9000/minio/health/live"</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interval: </w:t>
      </w:r>
      <w:r>
        <w:rPr>
          <w:rFonts w:ascii="Courier New" w:hAnsi="Courier New" w:eastAsia="Courier New" w:cs="Courier New"/>
          <w:color w:val="116644"/>
          <w:sz w:val="21"/>
          <w:szCs w:val="21"/>
          <w:rtl w:val="0"/>
        </w:rPr>
        <w:t>30</w:t>
      </w:r>
      <w:r>
        <w:rPr>
          <w:rFonts w:ascii="Courier New" w:hAnsi="Courier New" w:eastAsia="Courier New" w:cs="Courier New"/>
          <w:sz w:val="21"/>
          <w:szCs w:val="21"/>
          <w:rtl w:val="0"/>
        </w:rPr>
        <w:t>s</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timeout: </w:t>
      </w:r>
      <w:r>
        <w:rPr>
          <w:rFonts w:ascii="Courier New" w:hAnsi="Courier New" w:eastAsia="Courier New" w:cs="Courier New"/>
          <w:color w:val="116644"/>
          <w:sz w:val="21"/>
          <w:szCs w:val="21"/>
          <w:rtl w:val="0"/>
        </w:rPr>
        <w:t>20</w:t>
      </w:r>
      <w:r>
        <w:rPr>
          <w:rFonts w:ascii="Courier New" w:hAnsi="Courier New" w:eastAsia="Courier New" w:cs="Courier New"/>
          <w:sz w:val="21"/>
          <w:szCs w:val="21"/>
          <w:rtl w:val="0"/>
        </w:rPr>
        <w:t>s</w:t>
      </w:r>
    </w:p>
    <w:p>
      <w:pPr>
        <w:shd w:val="clear" w:fill="F7F7F7"/>
        <w:spacing w:line="325" w:lineRule="auto"/>
        <w:rPr>
          <w:rFonts w:ascii="Courier New" w:hAnsi="Courier New" w:eastAsia="Courier New" w:cs="Courier New"/>
          <w:color w:val="116644"/>
          <w:sz w:val="21"/>
          <w:szCs w:val="21"/>
        </w:rPr>
      </w:pPr>
      <w:r>
        <w:rPr>
          <w:rFonts w:ascii="Courier New" w:hAnsi="Courier New" w:eastAsia="Courier New" w:cs="Courier New"/>
          <w:sz w:val="21"/>
          <w:szCs w:val="21"/>
          <w:rtl w:val="0"/>
        </w:rPr>
        <w:t xml:space="preserve">      retries: </w:t>
      </w:r>
      <w:r>
        <w:rPr>
          <w:rFonts w:ascii="Courier New" w:hAnsi="Courier New" w:eastAsia="Courier New" w:cs="Courier New"/>
          <w:color w:val="116644"/>
          <w:sz w:val="21"/>
          <w:szCs w:val="21"/>
          <w:rtl w:val="0"/>
        </w:rPr>
        <w:t>3</w:t>
      </w:r>
    </w:p>
    <w:p>
      <w:pPr>
        <w:shd w:val="clear" w:fill="F7F7F7"/>
        <w:spacing w:line="325" w:lineRule="auto"/>
        <w:rPr>
          <w:rFonts w:ascii="Courier New" w:hAnsi="Courier New" w:eastAsia="Courier New" w:cs="Courier New"/>
          <w:sz w:val="21"/>
          <w:szCs w:val="21"/>
        </w:rPr>
      </w:pP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standalone:</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container_name: milvus-standalone</w:t>
      </w:r>
    </w:p>
    <w:p>
      <w:pPr>
        <w:shd w:val="clear" w:fill="F7F7F7"/>
        <w:spacing w:line="325" w:lineRule="auto"/>
        <w:rPr>
          <w:rFonts w:ascii="Courier New" w:hAnsi="Courier New" w:eastAsia="Courier New" w:cs="Courier New"/>
          <w:color w:val="116644"/>
          <w:sz w:val="21"/>
          <w:szCs w:val="21"/>
        </w:rPr>
      </w:pPr>
      <w:r>
        <w:rPr>
          <w:rFonts w:ascii="Courier New" w:hAnsi="Courier New" w:eastAsia="Courier New" w:cs="Courier New"/>
          <w:sz w:val="21"/>
          <w:szCs w:val="21"/>
          <w:rtl w:val="0"/>
        </w:rPr>
        <w:t xml:space="preserve">    image: milvusdb/milvus:v2</w:t>
      </w:r>
      <w:r>
        <w:rPr>
          <w:rFonts w:ascii="Courier New" w:hAnsi="Courier New" w:eastAsia="Courier New" w:cs="Courier New"/>
          <w:color w:val="116644"/>
          <w:sz w:val="21"/>
          <w:szCs w:val="21"/>
          <w:rtl w:val="0"/>
        </w:rPr>
        <w:t>.3.3</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command: [</w:t>
      </w:r>
      <w:r>
        <w:rPr>
          <w:rFonts w:ascii="Courier New" w:hAnsi="Courier New" w:eastAsia="Courier New" w:cs="Courier New"/>
          <w:color w:val="A31515"/>
          <w:sz w:val="21"/>
          <w:szCs w:val="21"/>
          <w:rtl w:val="0"/>
        </w:rPr>
        <w:t>"milvus"</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"run"</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"standalone"</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security_opt: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 seccomp:unconfined</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environment:</w:t>
      </w:r>
    </w:p>
    <w:p>
      <w:pPr>
        <w:shd w:val="clear" w:fill="F7F7F7"/>
        <w:spacing w:line="325" w:lineRule="auto"/>
        <w:rPr>
          <w:rFonts w:ascii="Courier New" w:hAnsi="Courier New" w:eastAsia="Courier New" w:cs="Courier New"/>
          <w:color w:val="116644"/>
          <w:sz w:val="21"/>
          <w:szCs w:val="21"/>
        </w:rPr>
      </w:pPr>
      <w:r>
        <w:rPr>
          <w:rFonts w:ascii="Courier New" w:hAnsi="Courier New" w:eastAsia="Courier New" w:cs="Courier New"/>
          <w:sz w:val="21"/>
          <w:szCs w:val="21"/>
          <w:rtl w:val="0"/>
        </w:rPr>
        <w:t xml:space="preserve">      ETCD_ENDPOINTS: etcd:</w:t>
      </w:r>
      <w:r>
        <w:rPr>
          <w:rFonts w:ascii="Courier New" w:hAnsi="Courier New" w:eastAsia="Courier New" w:cs="Courier New"/>
          <w:color w:val="116644"/>
          <w:sz w:val="21"/>
          <w:szCs w:val="21"/>
          <w:rtl w:val="0"/>
        </w:rPr>
        <w:t>2379</w:t>
      </w:r>
    </w:p>
    <w:p>
      <w:pPr>
        <w:shd w:val="clear" w:fill="F7F7F7"/>
        <w:spacing w:line="325" w:lineRule="auto"/>
        <w:rPr>
          <w:rFonts w:ascii="Courier New" w:hAnsi="Courier New" w:eastAsia="Courier New" w:cs="Courier New"/>
          <w:color w:val="116644"/>
          <w:sz w:val="21"/>
          <w:szCs w:val="21"/>
        </w:rPr>
      </w:pPr>
      <w:r>
        <w:rPr>
          <w:rFonts w:ascii="Courier New" w:hAnsi="Courier New" w:eastAsia="Courier New" w:cs="Courier New"/>
          <w:sz w:val="21"/>
          <w:szCs w:val="21"/>
          <w:rtl w:val="0"/>
        </w:rPr>
        <w:t xml:space="preserve">      MINIO_ADDRESS: minio:</w:t>
      </w:r>
      <w:r>
        <w:rPr>
          <w:rFonts w:ascii="Courier New" w:hAnsi="Courier New" w:eastAsia="Courier New" w:cs="Courier New"/>
          <w:color w:val="116644"/>
          <w:sz w:val="21"/>
          <w:szCs w:val="21"/>
          <w:rtl w:val="0"/>
        </w:rPr>
        <w:t>9000</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volumes:</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 ${DOCKER_VOLUME_DIRECTORY:-.}/volumes/milvus:/var/lib/milvus</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healthcheck:</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test: [</w:t>
      </w:r>
      <w:r>
        <w:rPr>
          <w:rFonts w:ascii="Courier New" w:hAnsi="Courier New" w:eastAsia="Courier New" w:cs="Courier New"/>
          <w:color w:val="A31515"/>
          <w:sz w:val="21"/>
          <w:szCs w:val="21"/>
          <w:rtl w:val="0"/>
        </w:rPr>
        <w:t>"CMD"</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"curl"</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"-f"</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"http://localhost:9091/healthz"</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interval: </w:t>
      </w:r>
      <w:r>
        <w:rPr>
          <w:rFonts w:ascii="Courier New" w:hAnsi="Courier New" w:eastAsia="Courier New" w:cs="Courier New"/>
          <w:color w:val="116644"/>
          <w:sz w:val="21"/>
          <w:szCs w:val="21"/>
          <w:rtl w:val="0"/>
        </w:rPr>
        <w:t>30</w:t>
      </w:r>
      <w:r>
        <w:rPr>
          <w:rFonts w:ascii="Courier New" w:hAnsi="Courier New" w:eastAsia="Courier New" w:cs="Courier New"/>
          <w:sz w:val="21"/>
          <w:szCs w:val="21"/>
          <w:rtl w:val="0"/>
        </w:rPr>
        <w:t>s</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start_period: </w:t>
      </w:r>
      <w:r>
        <w:rPr>
          <w:rFonts w:ascii="Courier New" w:hAnsi="Courier New" w:eastAsia="Courier New" w:cs="Courier New"/>
          <w:color w:val="116644"/>
          <w:sz w:val="21"/>
          <w:szCs w:val="21"/>
          <w:rtl w:val="0"/>
        </w:rPr>
        <w:t>90</w:t>
      </w:r>
      <w:r>
        <w:rPr>
          <w:rFonts w:ascii="Courier New" w:hAnsi="Courier New" w:eastAsia="Courier New" w:cs="Courier New"/>
          <w:sz w:val="21"/>
          <w:szCs w:val="21"/>
          <w:rtl w:val="0"/>
        </w:rPr>
        <w:t>s</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timeout: </w:t>
      </w:r>
      <w:r>
        <w:rPr>
          <w:rFonts w:ascii="Courier New" w:hAnsi="Courier New" w:eastAsia="Courier New" w:cs="Courier New"/>
          <w:color w:val="116644"/>
          <w:sz w:val="21"/>
          <w:szCs w:val="21"/>
          <w:rtl w:val="0"/>
        </w:rPr>
        <w:t>20</w:t>
      </w:r>
      <w:r>
        <w:rPr>
          <w:rFonts w:ascii="Courier New" w:hAnsi="Courier New" w:eastAsia="Courier New" w:cs="Courier New"/>
          <w:sz w:val="21"/>
          <w:szCs w:val="21"/>
          <w:rtl w:val="0"/>
        </w:rPr>
        <w:t>s</w:t>
      </w:r>
    </w:p>
    <w:p>
      <w:pPr>
        <w:shd w:val="clear" w:fill="F7F7F7"/>
        <w:spacing w:line="325" w:lineRule="auto"/>
        <w:rPr>
          <w:rFonts w:ascii="Courier New" w:hAnsi="Courier New" w:eastAsia="Courier New" w:cs="Courier New"/>
          <w:color w:val="116644"/>
          <w:sz w:val="21"/>
          <w:szCs w:val="21"/>
        </w:rPr>
      </w:pPr>
      <w:r>
        <w:rPr>
          <w:rFonts w:ascii="Courier New" w:hAnsi="Courier New" w:eastAsia="Courier New" w:cs="Courier New"/>
          <w:sz w:val="21"/>
          <w:szCs w:val="21"/>
          <w:rtl w:val="0"/>
        </w:rPr>
        <w:t xml:space="preserve">      retries: </w:t>
      </w:r>
      <w:r>
        <w:rPr>
          <w:rFonts w:ascii="Courier New" w:hAnsi="Courier New" w:eastAsia="Courier New" w:cs="Courier New"/>
          <w:color w:val="116644"/>
          <w:sz w:val="21"/>
          <w:szCs w:val="21"/>
          <w:rtl w:val="0"/>
        </w:rPr>
        <w:t>3</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ports:</w:t>
      </w:r>
    </w:p>
    <w:p>
      <w:pPr>
        <w:shd w:val="clear" w:fill="F7F7F7"/>
        <w:spacing w:line="325" w:lineRule="auto"/>
        <w:rPr>
          <w:rFonts w:ascii="Courier New" w:hAnsi="Courier New" w:eastAsia="Courier New" w:cs="Courier New"/>
          <w:color w:val="A31515"/>
          <w:sz w:val="21"/>
          <w:szCs w:val="21"/>
        </w:rPr>
      </w:pPr>
      <w:r>
        <w:rPr>
          <w:rFonts w:ascii="Courier New" w:hAnsi="Courier New" w:eastAsia="Courier New" w:cs="Courier New"/>
          <w:sz w:val="21"/>
          <w:szCs w:val="21"/>
          <w:rtl w:val="0"/>
        </w:rPr>
        <w:t xml:space="preserve">      - </w:t>
      </w:r>
      <w:r>
        <w:rPr>
          <w:rFonts w:ascii="Courier New" w:hAnsi="Courier New" w:eastAsia="Courier New" w:cs="Courier New"/>
          <w:color w:val="A31515"/>
          <w:sz w:val="21"/>
          <w:szCs w:val="21"/>
          <w:rtl w:val="0"/>
        </w:rPr>
        <w:t>"19530:19530"</w:t>
      </w:r>
    </w:p>
    <w:p>
      <w:pPr>
        <w:shd w:val="clear" w:fill="F7F7F7"/>
        <w:spacing w:line="325" w:lineRule="auto"/>
        <w:rPr>
          <w:rFonts w:ascii="Courier New" w:hAnsi="Courier New" w:eastAsia="Courier New" w:cs="Courier New"/>
          <w:color w:val="A31515"/>
          <w:sz w:val="21"/>
          <w:szCs w:val="21"/>
        </w:rPr>
      </w:pPr>
      <w:r>
        <w:rPr>
          <w:rFonts w:ascii="Courier New" w:hAnsi="Courier New" w:eastAsia="Courier New" w:cs="Courier New"/>
          <w:sz w:val="21"/>
          <w:szCs w:val="21"/>
          <w:rtl w:val="0"/>
        </w:rPr>
        <w:t xml:space="preserve">      - </w:t>
      </w:r>
      <w:r>
        <w:rPr>
          <w:rFonts w:ascii="Courier New" w:hAnsi="Courier New" w:eastAsia="Courier New" w:cs="Courier New"/>
          <w:color w:val="A31515"/>
          <w:sz w:val="21"/>
          <w:szCs w:val="21"/>
          <w:rtl w:val="0"/>
        </w:rPr>
        <w:t>"9091:9091"</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depends_on:</w:t>
      </w:r>
    </w:p>
    <w:p>
      <w:pPr>
        <w:shd w:val="clear" w:fill="F7F7F7"/>
        <w:spacing w:line="325" w:lineRule="auto"/>
        <w:rPr>
          <w:rFonts w:ascii="Courier New" w:hAnsi="Courier New" w:eastAsia="Courier New" w:cs="Courier New"/>
          <w:color w:val="A31515"/>
          <w:sz w:val="21"/>
          <w:szCs w:val="21"/>
        </w:rPr>
      </w:pPr>
      <w:r>
        <w:rPr>
          <w:rFonts w:ascii="Courier New" w:hAnsi="Courier New" w:eastAsia="Courier New" w:cs="Courier New"/>
          <w:sz w:val="21"/>
          <w:szCs w:val="21"/>
          <w:rtl w:val="0"/>
        </w:rPr>
        <w:t xml:space="preserve">      - </w:t>
      </w:r>
      <w:r>
        <w:rPr>
          <w:rFonts w:ascii="Courier New" w:hAnsi="Courier New" w:eastAsia="Courier New" w:cs="Courier New"/>
          <w:color w:val="A31515"/>
          <w:sz w:val="21"/>
          <w:szCs w:val="21"/>
          <w:rtl w:val="0"/>
        </w:rPr>
        <w:t>"etcd"</w:t>
      </w:r>
    </w:p>
    <w:p>
      <w:pPr>
        <w:shd w:val="clear" w:fill="F7F7F7"/>
        <w:spacing w:line="325" w:lineRule="auto"/>
        <w:rPr>
          <w:rFonts w:ascii="Courier New" w:hAnsi="Courier New" w:eastAsia="Courier New" w:cs="Courier New"/>
          <w:color w:val="A31515"/>
          <w:sz w:val="21"/>
          <w:szCs w:val="21"/>
        </w:rPr>
      </w:pPr>
      <w:r>
        <w:rPr>
          <w:rFonts w:ascii="Courier New" w:hAnsi="Courier New" w:eastAsia="Courier New" w:cs="Courier New"/>
          <w:sz w:val="21"/>
          <w:szCs w:val="21"/>
          <w:rtl w:val="0"/>
        </w:rPr>
        <w:t xml:space="preserve">      - </w:t>
      </w:r>
      <w:r>
        <w:rPr>
          <w:rFonts w:ascii="Courier New" w:hAnsi="Courier New" w:eastAsia="Courier New" w:cs="Courier New"/>
          <w:color w:val="A31515"/>
          <w:sz w:val="21"/>
          <w:szCs w:val="21"/>
          <w:rtl w:val="0"/>
        </w:rPr>
        <w:t>"minio"</w:t>
      </w:r>
    </w:p>
    <w:p>
      <w:pPr>
        <w:shd w:val="clear" w:fill="F7F7F7"/>
        <w:spacing w:line="325" w:lineRule="auto"/>
        <w:rPr>
          <w:rFonts w:ascii="Courier New" w:hAnsi="Courier New" w:eastAsia="Courier New" w:cs="Courier New"/>
          <w:sz w:val="21"/>
          <w:szCs w:val="21"/>
        </w:rPr>
      </w:pP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networks:</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default: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name: milvus</w:t>
      </w:r>
    </w:p>
    <w:p>
      <w:pPr>
        <w:shd w:val="clear" w:fill="F7F7F7"/>
        <w:spacing w:line="325" w:lineRule="auto"/>
        <w:rPr>
          <w:rFonts w:ascii="Courier New" w:hAnsi="Courier New" w:eastAsia="Courier New" w:cs="Courier New"/>
          <w:sz w:val="21"/>
          <w:szCs w:val="21"/>
        </w:rPr>
      </w:pPr>
    </w:p>
    <w:p>
      <w:pPr>
        <w:rPr>
          <w:rFonts w:ascii="Calibri" w:hAnsi="Calibri" w:eastAsia="Calibri" w:cs="Calibri"/>
          <w:b/>
          <w:sz w:val="24"/>
          <w:szCs w:val="24"/>
        </w:rPr>
      </w:pPr>
      <w:r>
        <w:rPr>
          <w:rFonts w:ascii="Calibri" w:hAnsi="Calibri" w:eastAsia="Calibri" w:cs="Calibri"/>
          <w:b/>
          <w:sz w:val="24"/>
          <w:szCs w:val="24"/>
          <w:rtl w:val="0"/>
        </w:rPr>
        <w:t xml:space="preserve">                                  Fig3: Code for Docker Compose for Milvus Vector Database Integration.</w:t>
      </w:r>
    </w:p>
    <w:p>
      <w:pPr>
        <w:rPr>
          <w:rFonts w:ascii="Calibri" w:hAnsi="Calibri" w:eastAsia="Calibri" w:cs="Calibri"/>
          <w:sz w:val="24"/>
          <w:szCs w:val="24"/>
        </w:rPr>
      </w:pPr>
    </w:p>
    <w:p>
      <w:pPr>
        <w:rPr>
          <w:rFonts w:ascii="Calibri" w:hAnsi="Calibri" w:eastAsia="Calibri" w:cs="Calibri"/>
          <w:sz w:val="24"/>
          <w:szCs w:val="24"/>
        </w:rPr>
      </w:pPr>
    </w:p>
    <w:p>
      <w:pPr>
        <w:rPr>
          <w:rFonts w:ascii="Calibri" w:hAnsi="Calibri" w:eastAsia="Calibri" w:cs="Calibri"/>
          <w:sz w:val="24"/>
          <w:szCs w:val="24"/>
        </w:rPr>
      </w:pPr>
    </w:p>
    <w:p>
      <w:pPr>
        <w:rPr>
          <w:rFonts w:ascii="Calibri" w:hAnsi="Calibri" w:eastAsia="Calibri" w:cs="Calibri"/>
          <w:sz w:val="24"/>
          <w:szCs w:val="24"/>
        </w:rPr>
      </w:pPr>
    </w:p>
    <w:p>
      <w:pPr>
        <w:rPr>
          <w:rFonts w:ascii="Calibri" w:hAnsi="Calibri" w:eastAsia="Calibri" w:cs="Calibri"/>
          <w:sz w:val="24"/>
          <w:szCs w:val="24"/>
        </w:rPr>
      </w:pPr>
    </w:p>
    <w:p>
      <w:pPr>
        <w:rPr>
          <w:rFonts w:ascii="Calibri" w:hAnsi="Calibri" w:eastAsia="Calibri" w:cs="Calibri"/>
          <w:sz w:val="24"/>
          <w:szCs w:val="24"/>
        </w:rPr>
      </w:pPr>
    </w:p>
    <w:p>
      <w:pPr>
        <w:rPr>
          <w:rFonts w:ascii="Calibri" w:hAnsi="Calibri" w:eastAsia="Calibri" w:cs="Calibri"/>
          <w:sz w:val="24"/>
          <w:szCs w:val="24"/>
        </w:rPr>
      </w:pPr>
    </w:p>
    <w:p>
      <w:pPr>
        <w:rPr>
          <w:rFonts w:ascii="Calibri" w:hAnsi="Calibri" w:eastAsia="Calibri" w:cs="Calibri"/>
          <w:sz w:val="24"/>
          <w:szCs w:val="24"/>
        </w:rPr>
      </w:pPr>
    </w:p>
    <w:p>
      <w:pPr>
        <w:rPr>
          <w:rFonts w:ascii="Calibri" w:hAnsi="Calibri" w:eastAsia="Calibri" w:cs="Calibri"/>
          <w:sz w:val="24"/>
          <w:szCs w:val="24"/>
        </w:rPr>
      </w:pPr>
    </w:p>
    <w:p>
      <w:pPr>
        <w:rPr>
          <w:rFonts w:ascii="Calibri" w:hAnsi="Calibri" w:eastAsia="Calibri" w:cs="Calibri"/>
          <w:sz w:val="24"/>
          <w:szCs w:val="24"/>
        </w:rPr>
      </w:pPr>
    </w:p>
    <w:p>
      <w:pPr>
        <w:rPr>
          <w:rFonts w:ascii="Calibri" w:hAnsi="Calibri" w:eastAsia="Calibri" w:cs="Calibri"/>
          <w:sz w:val="24"/>
          <w:szCs w:val="24"/>
        </w:rPr>
      </w:pPr>
    </w:p>
    <w:p>
      <w:pPr>
        <w:rPr>
          <w:rFonts w:ascii="Calibri" w:hAnsi="Calibri" w:eastAsia="Calibri" w:cs="Calibri"/>
          <w:sz w:val="24"/>
          <w:szCs w:val="24"/>
        </w:rPr>
      </w:pPr>
    </w:p>
    <w:p>
      <w:pPr>
        <w:rPr>
          <w:rFonts w:ascii="Calibri" w:hAnsi="Calibri" w:eastAsia="Calibri" w:cs="Calibri"/>
          <w:sz w:val="24"/>
          <w:szCs w:val="24"/>
        </w:rPr>
      </w:pPr>
    </w:p>
    <w:p>
      <w:pPr>
        <w:rPr>
          <w:rFonts w:ascii="Calibri" w:hAnsi="Calibri" w:eastAsia="Calibri" w:cs="Calibri"/>
          <w:sz w:val="24"/>
          <w:szCs w:val="24"/>
        </w:rPr>
      </w:pPr>
    </w:p>
    <w:p>
      <w:pPr>
        <w:rPr>
          <w:rFonts w:ascii="Calibri" w:hAnsi="Calibri" w:eastAsia="Calibri" w:cs="Calibri"/>
          <w:sz w:val="24"/>
          <w:szCs w:val="24"/>
        </w:rPr>
      </w:pPr>
    </w:p>
    <w:p>
      <w:pPr>
        <w:rPr>
          <w:rFonts w:ascii="Calibri" w:hAnsi="Calibri" w:eastAsia="Calibri" w:cs="Calibri"/>
          <w:sz w:val="24"/>
          <w:szCs w:val="24"/>
        </w:rPr>
      </w:pPr>
    </w:p>
    <w:p>
      <w:pPr>
        <w:rPr>
          <w:rFonts w:ascii="Calibri" w:hAnsi="Calibri" w:eastAsia="Calibri" w:cs="Calibri"/>
          <w:b/>
          <w:sz w:val="24"/>
          <w:szCs w:val="24"/>
        </w:rPr>
      </w:pPr>
      <w:r>
        <w:rPr>
          <w:rFonts w:ascii="Calibri" w:hAnsi="Calibri" w:eastAsia="Calibri" w:cs="Calibri"/>
          <w:b/>
          <w:sz w:val="24"/>
          <w:szCs w:val="24"/>
          <w:rtl w:val="0"/>
        </w:rPr>
        <w:t>Code3: Preprocessing.py</w:t>
      </w:r>
    </w:p>
    <w:p>
      <w:pPr>
        <w:numPr>
          <w:ilvl w:val="0"/>
          <w:numId w:val="15"/>
        </w:numPr>
        <w:ind w:left="720" w:hanging="360"/>
        <w:rPr>
          <w:rFonts w:ascii="Calibri" w:hAnsi="Calibri" w:eastAsia="Calibri" w:cs="Calibri"/>
          <w:sz w:val="24"/>
          <w:szCs w:val="24"/>
        </w:rPr>
      </w:pPr>
      <w:r>
        <w:rPr>
          <w:rFonts w:ascii="Calibri" w:hAnsi="Calibri" w:eastAsia="Calibri" w:cs="Calibri"/>
          <w:sz w:val="24"/>
          <w:szCs w:val="24"/>
          <w:rtl w:val="0"/>
        </w:rPr>
        <w:t>It contains functions for PDF processing, text chunking, and RAPTOR indexing</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color w:val="AF00DB"/>
          <w:sz w:val="21"/>
          <w:szCs w:val="21"/>
          <w:rtl w:val="0"/>
        </w:rPr>
        <w:t>import</w:t>
      </w:r>
      <w:r>
        <w:rPr>
          <w:rFonts w:ascii="Courier New" w:hAnsi="Courier New" w:eastAsia="Courier New" w:cs="Courier New"/>
          <w:sz w:val="21"/>
          <w:szCs w:val="21"/>
          <w:rtl w:val="0"/>
        </w:rPr>
        <w:t xml:space="preserve"> pdfplumber</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color w:val="AF00DB"/>
          <w:sz w:val="21"/>
          <w:szCs w:val="21"/>
          <w:rtl w:val="0"/>
        </w:rPr>
        <w:t>import</w:t>
      </w:r>
      <w:r>
        <w:rPr>
          <w:rFonts w:ascii="Courier New" w:hAnsi="Courier New" w:eastAsia="Courier New" w:cs="Courier New"/>
          <w:sz w:val="21"/>
          <w:szCs w:val="21"/>
          <w:rtl w:val="0"/>
        </w:rPr>
        <w:t xml:space="preserve"> nltk</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color w:val="AF00DB"/>
          <w:sz w:val="21"/>
          <w:szCs w:val="21"/>
          <w:rtl w:val="0"/>
        </w:rPr>
        <w:t>from</w:t>
      </w:r>
      <w:r>
        <w:rPr>
          <w:rFonts w:ascii="Courier New" w:hAnsi="Courier New" w:eastAsia="Courier New" w:cs="Courier New"/>
          <w:sz w:val="21"/>
          <w:szCs w:val="21"/>
          <w:rtl w:val="0"/>
        </w:rPr>
        <w:t xml:space="preserve"> nltk.tokenize </w:t>
      </w:r>
      <w:r>
        <w:rPr>
          <w:rFonts w:ascii="Courier New" w:hAnsi="Courier New" w:eastAsia="Courier New" w:cs="Courier New"/>
          <w:color w:val="AF00DB"/>
          <w:sz w:val="21"/>
          <w:szCs w:val="21"/>
          <w:rtl w:val="0"/>
        </w:rPr>
        <w:t>import</w:t>
      </w:r>
      <w:r>
        <w:rPr>
          <w:rFonts w:ascii="Courier New" w:hAnsi="Courier New" w:eastAsia="Courier New" w:cs="Courier New"/>
          <w:sz w:val="21"/>
          <w:szCs w:val="21"/>
          <w:rtl w:val="0"/>
        </w:rPr>
        <w:t xml:space="preserve"> sent_tokenize, word_tokenize</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color w:val="AF00DB"/>
          <w:sz w:val="21"/>
          <w:szCs w:val="21"/>
          <w:rtl w:val="0"/>
        </w:rPr>
        <w:t>from</w:t>
      </w:r>
      <w:r>
        <w:rPr>
          <w:rFonts w:ascii="Courier New" w:hAnsi="Courier New" w:eastAsia="Courier New" w:cs="Courier New"/>
          <w:sz w:val="21"/>
          <w:szCs w:val="21"/>
          <w:rtl w:val="0"/>
        </w:rPr>
        <w:t xml:space="preserve"> sentence_transformers </w:t>
      </w:r>
      <w:r>
        <w:rPr>
          <w:rFonts w:ascii="Courier New" w:hAnsi="Courier New" w:eastAsia="Courier New" w:cs="Courier New"/>
          <w:color w:val="AF00DB"/>
          <w:sz w:val="21"/>
          <w:szCs w:val="21"/>
          <w:rtl w:val="0"/>
        </w:rPr>
        <w:t>import</w:t>
      </w:r>
      <w:r>
        <w:rPr>
          <w:rFonts w:ascii="Courier New" w:hAnsi="Courier New" w:eastAsia="Courier New" w:cs="Courier New"/>
          <w:sz w:val="21"/>
          <w:szCs w:val="21"/>
          <w:rtl w:val="0"/>
        </w:rPr>
        <w:t xml:space="preserve"> SentenceTransformer</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color w:val="AF00DB"/>
          <w:sz w:val="21"/>
          <w:szCs w:val="21"/>
          <w:rtl w:val="0"/>
        </w:rPr>
        <w:t>import</w:t>
      </w:r>
      <w:r>
        <w:rPr>
          <w:rFonts w:ascii="Courier New" w:hAnsi="Courier New" w:eastAsia="Courier New" w:cs="Courier New"/>
          <w:sz w:val="21"/>
          <w:szCs w:val="21"/>
          <w:rtl w:val="0"/>
        </w:rPr>
        <w:t xml:space="preserve"> numpy </w:t>
      </w:r>
      <w:r>
        <w:rPr>
          <w:rFonts w:ascii="Courier New" w:hAnsi="Courier New" w:eastAsia="Courier New" w:cs="Courier New"/>
          <w:color w:val="AF00DB"/>
          <w:sz w:val="21"/>
          <w:szCs w:val="21"/>
          <w:rtl w:val="0"/>
        </w:rPr>
        <w:t>as</w:t>
      </w:r>
      <w:r>
        <w:rPr>
          <w:rFonts w:ascii="Courier New" w:hAnsi="Courier New" w:eastAsia="Courier New" w:cs="Courier New"/>
          <w:sz w:val="21"/>
          <w:szCs w:val="21"/>
          <w:rtl w:val="0"/>
        </w:rPr>
        <w:t xml:space="preserve"> np</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color w:val="AF00DB"/>
          <w:sz w:val="21"/>
          <w:szCs w:val="21"/>
          <w:rtl w:val="0"/>
        </w:rPr>
        <w:t>from</w:t>
      </w:r>
      <w:r>
        <w:rPr>
          <w:rFonts w:ascii="Courier New" w:hAnsi="Courier New" w:eastAsia="Courier New" w:cs="Courier New"/>
          <w:sz w:val="21"/>
          <w:szCs w:val="21"/>
          <w:rtl w:val="0"/>
        </w:rPr>
        <w:t xml:space="preserve"> sklearn.mixture </w:t>
      </w:r>
      <w:r>
        <w:rPr>
          <w:rFonts w:ascii="Courier New" w:hAnsi="Courier New" w:eastAsia="Courier New" w:cs="Courier New"/>
          <w:color w:val="AF00DB"/>
          <w:sz w:val="21"/>
          <w:szCs w:val="21"/>
          <w:rtl w:val="0"/>
        </w:rPr>
        <w:t>import</w:t>
      </w:r>
      <w:r>
        <w:rPr>
          <w:rFonts w:ascii="Courier New" w:hAnsi="Courier New" w:eastAsia="Courier New" w:cs="Courier New"/>
          <w:sz w:val="21"/>
          <w:szCs w:val="21"/>
          <w:rtl w:val="0"/>
        </w:rPr>
        <w:t xml:space="preserve"> GaussianMixture</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color w:val="AF00DB"/>
          <w:sz w:val="21"/>
          <w:szCs w:val="21"/>
          <w:rtl w:val="0"/>
        </w:rPr>
        <w:t>from</w:t>
      </w:r>
      <w:r>
        <w:rPr>
          <w:rFonts w:ascii="Courier New" w:hAnsi="Courier New" w:eastAsia="Courier New" w:cs="Courier New"/>
          <w:sz w:val="21"/>
          <w:szCs w:val="21"/>
          <w:rtl w:val="0"/>
        </w:rPr>
        <w:t xml:space="preserve"> pymilvus </w:t>
      </w:r>
      <w:r>
        <w:rPr>
          <w:rFonts w:ascii="Courier New" w:hAnsi="Courier New" w:eastAsia="Courier New" w:cs="Courier New"/>
          <w:color w:val="AF00DB"/>
          <w:sz w:val="21"/>
          <w:szCs w:val="21"/>
          <w:rtl w:val="0"/>
        </w:rPr>
        <w:t>import</w:t>
      </w:r>
      <w:r>
        <w:rPr>
          <w:rFonts w:ascii="Courier New" w:hAnsi="Courier New" w:eastAsia="Courier New" w:cs="Courier New"/>
          <w:sz w:val="21"/>
          <w:szCs w:val="21"/>
          <w:rtl w:val="0"/>
        </w:rPr>
        <w:t xml:space="preserve"> connections, Collection, FieldSchema, CollectionSchema, DataType, utility</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color w:val="AF00DB"/>
          <w:sz w:val="21"/>
          <w:szCs w:val="21"/>
          <w:rtl w:val="0"/>
        </w:rPr>
        <w:t>import</w:t>
      </w:r>
      <w:r>
        <w:rPr>
          <w:rFonts w:ascii="Courier New" w:hAnsi="Courier New" w:eastAsia="Courier New" w:cs="Courier New"/>
          <w:sz w:val="21"/>
          <w:szCs w:val="21"/>
          <w:rtl w:val="0"/>
        </w:rPr>
        <w:t xml:space="preserve"> json</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color w:val="AF00DB"/>
          <w:sz w:val="21"/>
          <w:szCs w:val="21"/>
          <w:rtl w:val="0"/>
        </w:rPr>
        <w:t>import</w:t>
      </w:r>
      <w:r>
        <w:rPr>
          <w:rFonts w:ascii="Courier New" w:hAnsi="Courier New" w:eastAsia="Courier New" w:cs="Courier New"/>
          <w:sz w:val="21"/>
          <w:szCs w:val="21"/>
          <w:rtl w:val="0"/>
        </w:rPr>
        <w:t xml:space="preserve"> os</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color w:val="AF00DB"/>
          <w:sz w:val="21"/>
          <w:szCs w:val="21"/>
          <w:rtl w:val="0"/>
        </w:rPr>
        <w:t>import</w:t>
      </w:r>
      <w:r>
        <w:rPr>
          <w:rFonts w:ascii="Courier New" w:hAnsi="Courier New" w:eastAsia="Courier New" w:cs="Courier New"/>
          <w:sz w:val="21"/>
          <w:szCs w:val="21"/>
          <w:rtl w:val="0"/>
        </w:rPr>
        <w:t xml:space="preserve"> ollama</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color w:val="AF00DB"/>
          <w:sz w:val="21"/>
          <w:szCs w:val="21"/>
          <w:rtl w:val="0"/>
        </w:rPr>
        <w:t>import</w:t>
      </w:r>
      <w:r>
        <w:rPr>
          <w:rFonts w:ascii="Courier New" w:hAnsi="Courier New" w:eastAsia="Courier New" w:cs="Courier New"/>
          <w:sz w:val="21"/>
          <w:szCs w:val="21"/>
          <w:rtl w:val="0"/>
        </w:rPr>
        <w:t xml:space="preserve"> logging</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color w:val="AF00DB"/>
          <w:sz w:val="21"/>
          <w:szCs w:val="21"/>
          <w:rtl w:val="0"/>
        </w:rPr>
        <w:t>from</w:t>
      </w:r>
      <w:r>
        <w:rPr>
          <w:rFonts w:ascii="Courier New" w:hAnsi="Courier New" w:eastAsia="Courier New" w:cs="Courier New"/>
          <w:sz w:val="21"/>
          <w:szCs w:val="21"/>
          <w:rtl w:val="0"/>
        </w:rPr>
        <w:t xml:space="preserve"> functools </w:t>
      </w:r>
      <w:r>
        <w:rPr>
          <w:rFonts w:ascii="Courier New" w:hAnsi="Courier New" w:eastAsia="Courier New" w:cs="Courier New"/>
          <w:color w:val="AF00DB"/>
          <w:sz w:val="21"/>
          <w:szCs w:val="21"/>
          <w:rtl w:val="0"/>
        </w:rPr>
        <w:t>import</w:t>
      </w:r>
      <w:r>
        <w:rPr>
          <w:rFonts w:ascii="Courier New" w:hAnsi="Courier New" w:eastAsia="Courier New" w:cs="Courier New"/>
          <w:sz w:val="21"/>
          <w:szCs w:val="21"/>
          <w:rtl w:val="0"/>
        </w:rPr>
        <w:t xml:space="preserve"> lru_cache</w:t>
      </w:r>
    </w:p>
    <w:p>
      <w:pPr>
        <w:shd w:val="clear" w:fill="F7F7F7"/>
        <w:spacing w:line="325" w:lineRule="auto"/>
        <w:rPr>
          <w:rFonts w:ascii="Courier New" w:hAnsi="Courier New" w:eastAsia="Courier New" w:cs="Courier New"/>
          <w:sz w:val="21"/>
          <w:szCs w:val="21"/>
        </w:rPr>
      </w:pPr>
    </w:p>
    <w:p>
      <w:pPr>
        <w:shd w:val="clear" w:fill="F7F7F7"/>
        <w:spacing w:line="325" w:lineRule="auto"/>
        <w:rPr>
          <w:rFonts w:ascii="Courier New" w:hAnsi="Courier New" w:eastAsia="Courier New" w:cs="Courier New"/>
          <w:color w:val="008000"/>
          <w:sz w:val="21"/>
          <w:szCs w:val="21"/>
        </w:rPr>
      </w:pPr>
      <w:r>
        <w:rPr>
          <w:rFonts w:ascii="Courier New" w:hAnsi="Courier New" w:eastAsia="Courier New" w:cs="Courier New"/>
          <w:color w:val="008000"/>
          <w:sz w:val="21"/>
          <w:szCs w:val="21"/>
          <w:rtl w:val="0"/>
        </w:rPr>
        <w:t># Adjust logging</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logging.basicConfig(level=logging.INFO, format=</w:t>
      </w:r>
      <w:r>
        <w:rPr>
          <w:rFonts w:ascii="Courier New" w:hAnsi="Courier New" w:eastAsia="Courier New" w:cs="Courier New"/>
          <w:color w:val="A31515"/>
          <w:sz w:val="21"/>
          <w:szCs w:val="21"/>
          <w:rtl w:val="0"/>
        </w:rPr>
        <w:t>'%(asctime)s - %(levelname)s - %(message)s'</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logger = logging.getLogger(</w:t>
      </w:r>
      <w:r>
        <w:rPr>
          <w:rFonts w:ascii="Courier New" w:hAnsi="Courier New" w:eastAsia="Courier New" w:cs="Courier New"/>
          <w:color w:val="001080"/>
          <w:sz w:val="21"/>
          <w:szCs w:val="21"/>
          <w:rtl w:val="0"/>
        </w:rPr>
        <w:t>__name__</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color w:val="008000"/>
          <w:sz w:val="21"/>
          <w:szCs w:val="21"/>
        </w:rPr>
      </w:pPr>
      <w:r>
        <w:rPr>
          <w:rFonts w:ascii="Courier New" w:hAnsi="Courier New" w:eastAsia="Courier New" w:cs="Courier New"/>
          <w:sz w:val="21"/>
          <w:szCs w:val="21"/>
          <w:rtl w:val="0"/>
        </w:rPr>
        <w:t>logging.getLogger(</w:t>
      </w:r>
      <w:r>
        <w:rPr>
          <w:rFonts w:ascii="Courier New" w:hAnsi="Courier New" w:eastAsia="Courier New" w:cs="Courier New"/>
          <w:color w:val="A31515"/>
          <w:sz w:val="21"/>
          <w:szCs w:val="21"/>
          <w:rtl w:val="0"/>
        </w:rPr>
        <w:t>"httpx"</w:t>
      </w:r>
      <w:r>
        <w:rPr>
          <w:rFonts w:ascii="Courier New" w:hAnsi="Courier New" w:eastAsia="Courier New" w:cs="Courier New"/>
          <w:sz w:val="21"/>
          <w:szCs w:val="21"/>
          <w:rtl w:val="0"/>
        </w:rPr>
        <w:t xml:space="preserve">).setLevel(logging.WARNING)  </w:t>
      </w:r>
      <w:r>
        <w:rPr>
          <w:rFonts w:ascii="Courier New" w:hAnsi="Courier New" w:eastAsia="Courier New" w:cs="Courier New"/>
          <w:color w:val="008000"/>
          <w:sz w:val="21"/>
          <w:szCs w:val="21"/>
          <w:rtl w:val="0"/>
        </w:rPr>
        <w:t># Reduce Ollama library logging</w:t>
      </w:r>
    </w:p>
    <w:p>
      <w:pPr>
        <w:shd w:val="clear" w:fill="F7F7F7"/>
        <w:spacing w:line="325" w:lineRule="auto"/>
        <w:rPr>
          <w:rFonts w:ascii="Courier New" w:hAnsi="Courier New" w:eastAsia="Courier New" w:cs="Courier New"/>
          <w:sz w:val="21"/>
          <w:szCs w:val="21"/>
        </w:rPr>
      </w:pPr>
    </w:p>
    <w:p>
      <w:pPr>
        <w:shd w:val="clear" w:fill="F7F7F7"/>
        <w:spacing w:line="325" w:lineRule="auto"/>
        <w:rPr>
          <w:rFonts w:ascii="Courier New" w:hAnsi="Courier New" w:eastAsia="Courier New" w:cs="Courier New"/>
          <w:color w:val="008000"/>
          <w:sz w:val="21"/>
          <w:szCs w:val="21"/>
        </w:rPr>
      </w:pPr>
      <w:r>
        <w:rPr>
          <w:rFonts w:ascii="Courier New" w:hAnsi="Courier New" w:eastAsia="Courier New" w:cs="Courier New"/>
          <w:color w:val="008000"/>
          <w:sz w:val="21"/>
          <w:szCs w:val="21"/>
          <w:rtl w:val="0"/>
        </w:rPr>
        <w:t># Load configuration</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color w:val="AF00DB"/>
          <w:sz w:val="21"/>
          <w:szCs w:val="21"/>
          <w:rtl w:val="0"/>
        </w:rPr>
        <w:t>try</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with</w:t>
      </w:r>
      <w:r>
        <w:rPr>
          <w:rFonts w:ascii="Courier New" w:hAnsi="Courier New" w:eastAsia="Courier New" w:cs="Courier New"/>
          <w:sz w:val="21"/>
          <w:szCs w:val="21"/>
          <w:rtl w:val="0"/>
        </w:rPr>
        <w:t xml:space="preserve"> </w:t>
      </w:r>
      <w:r>
        <w:rPr>
          <w:rFonts w:ascii="Courier New" w:hAnsi="Courier New" w:eastAsia="Courier New" w:cs="Courier New"/>
          <w:color w:val="795E26"/>
          <w:sz w:val="21"/>
          <w:szCs w:val="21"/>
          <w:rtl w:val="0"/>
        </w:rPr>
        <w:t>open</w:t>
      </w:r>
      <w:r>
        <w:rPr>
          <w:rFonts w:ascii="Courier New" w:hAnsi="Courier New" w:eastAsia="Courier New" w:cs="Courier New"/>
          <w:sz w:val="21"/>
          <w:szCs w:val="21"/>
          <w:rtl w:val="0"/>
        </w:rPr>
        <w:t>(</w:t>
      </w:r>
      <w:r>
        <w:rPr>
          <w:rFonts w:ascii="Courier New" w:hAnsi="Courier New" w:eastAsia="Courier New" w:cs="Courier New"/>
          <w:color w:val="A31515"/>
          <w:sz w:val="21"/>
          <w:szCs w:val="21"/>
          <w:rtl w:val="0"/>
        </w:rPr>
        <w:t>'config.json'</w:t>
      </w: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as</w:t>
      </w:r>
      <w:r>
        <w:rPr>
          <w:rFonts w:ascii="Courier New" w:hAnsi="Courier New" w:eastAsia="Courier New" w:cs="Courier New"/>
          <w:sz w:val="21"/>
          <w:szCs w:val="21"/>
          <w:rtl w:val="0"/>
        </w:rPr>
        <w:t xml:space="preserve"> config_file:</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config = json.load(config_file)</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color w:val="AF00DB"/>
          <w:sz w:val="21"/>
          <w:szCs w:val="21"/>
          <w:rtl w:val="0"/>
        </w:rPr>
        <w:t>except</w:t>
      </w:r>
      <w:r>
        <w:rPr>
          <w:rFonts w:ascii="Courier New" w:hAnsi="Courier New" w:eastAsia="Courier New" w:cs="Courier New"/>
          <w:sz w:val="21"/>
          <w:szCs w:val="21"/>
          <w:rtl w:val="0"/>
        </w:rPr>
        <w:t xml:space="preserve"> FileNotFoundError:</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logger.warning(</w:t>
      </w:r>
      <w:r>
        <w:rPr>
          <w:rFonts w:ascii="Courier New" w:hAnsi="Courier New" w:eastAsia="Courier New" w:cs="Courier New"/>
          <w:color w:val="A31515"/>
          <w:sz w:val="21"/>
          <w:szCs w:val="21"/>
          <w:rtl w:val="0"/>
        </w:rPr>
        <w:t>"config.json not found. Using default values."</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config = {</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'sbert_model'</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'all-MiniLM-L6-v2'</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'llm_model'</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'llama2'</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'chunk_size'</w:t>
      </w:r>
      <w:r>
        <w:rPr>
          <w:rFonts w:ascii="Courier New" w:hAnsi="Courier New" w:eastAsia="Courier New" w:cs="Courier New"/>
          <w:sz w:val="21"/>
          <w:szCs w:val="21"/>
          <w:rtl w:val="0"/>
        </w:rPr>
        <w:t xml:space="preserve">: </w:t>
      </w:r>
      <w:r>
        <w:rPr>
          <w:rFonts w:ascii="Courier New" w:hAnsi="Courier New" w:eastAsia="Courier New" w:cs="Courier New"/>
          <w:color w:val="116644"/>
          <w:sz w:val="21"/>
          <w:szCs w:val="21"/>
          <w:rtl w:val="0"/>
        </w:rPr>
        <w:t>100</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'pdf_directory'</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'data'</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'milvus_host'</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'localhost'</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'milvus_port'</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'19530'</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'collection_name'</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'medical_qa'</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'vector_dim'</w:t>
      </w:r>
      <w:r>
        <w:rPr>
          <w:rFonts w:ascii="Courier New" w:hAnsi="Courier New" w:eastAsia="Courier New" w:cs="Courier New"/>
          <w:sz w:val="21"/>
          <w:szCs w:val="21"/>
          <w:rtl w:val="0"/>
        </w:rPr>
        <w:t xml:space="preserve">: </w:t>
      </w:r>
      <w:r>
        <w:rPr>
          <w:rFonts w:ascii="Courier New" w:hAnsi="Courier New" w:eastAsia="Courier New" w:cs="Courier New"/>
          <w:color w:val="116644"/>
          <w:sz w:val="21"/>
          <w:szCs w:val="21"/>
          <w:rtl w:val="0"/>
        </w:rPr>
        <w:t>384</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'top_k'</w:t>
      </w:r>
      <w:r>
        <w:rPr>
          <w:rFonts w:ascii="Courier New" w:hAnsi="Courier New" w:eastAsia="Courier New" w:cs="Courier New"/>
          <w:sz w:val="21"/>
          <w:szCs w:val="21"/>
          <w:rtl w:val="0"/>
        </w:rPr>
        <w:t xml:space="preserve">: </w:t>
      </w:r>
      <w:r>
        <w:rPr>
          <w:rFonts w:ascii="Courier New" w:hAnsi="Courier New" w:eastAsia="Courier New" w:cs="Courier New"/>
          <w:color w:val="116644"/>
          <w:sz w:val="21"/>
          <w:szCs w:val="21"/>
          <w:rtl w:val="0"/>
        </w:rPr>
        <w:t>5</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color w:val="116644"/>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'batch_size'</w:t>
      </w:r>
      <w:r>
        <w:rPr>
          <w:rFonts w:ascii="Courier New" w:hAnsi="Courier New" w:eastAsia="Courier New" w:cs="Courier New"/>
          <w:sz w:val="21"/>
          <w:szCs w:val="21"/>
          <w:rtl w:val="0"/>
        </w:rPr>
        <w:t xml:space="preserve">: </w:t>
      </w:r>
      <w:r>
        <w:rPr>
          <w:rFonts w:ascii="Courier New" w:hAnsi="Courier New" w:eastAsia="Courier New" w:cs="Courier New"/>
          <w:color w:val="116644"/>
          <w:sz w:val="21"/>
          <w:szCs w:val="21"/>
          <w:rtl w:val="0"/>
        </w:rPr>
        <w:t>10</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p>
    <w:p>
      <w:pPr>
        <w:shd w:val="clear" w:fill="F7F7F7"/>
        <w:spacing w:line="325" w:lineRule="auto"/>
        <w:rPr>
          <w:rFonts w:ascii="Courier New" w:hAnsi="Courier New" w:eastAsia="Courier New" w:cs="Courier New"/>
          <w:sz w:val="21"/>
          <w:szCs w:val="21"/>
        </w:rPr>
      </w:pPr>
    </w:p>
    <w:p>
      <w:pPr>
        <w:shd w:val="clear" w:fill="F7F7F7"/>
        <w:spacing w:line="325" w:lineRule="auto"/>
        <w:rPr>
          <w:rFonts w:ascii="Courier New" w:hAnsi="Courier New" w:eastAsia="Courier New" w:cs="Courier New"/>
          <w:color w:val="008000"/>
          <w:sz w:val="21"/>
          <w:szCs w:val="21"/>
        </w:rPr>
      </w:pPr>
      <w:r>
        <w:rPr>
          <w:rFonts w:ascii="Courier New" w:hAnsi="Courier New" w:eastAsia="Courier New" w:cs="Courier New"/>
          <w:color w:val="008000"/>
          <w:sz w:val="21"/>
          <w:szCs w:val="21"/>
          <w:rtl w:val="0"/>
        </w:rPr>
        <w:t># Initialize SentenceTransformer model</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sbert_model = SentenceTransformer(config[</w:t>
      </w:r>
      <w:r>
        <w:rPr>
          <w:rFonts w:ascii="Courier New" w:hAnsi="Courier New" w:eastAsia="Courier New" w:cs="Courier New"/>
          <w:color w:val="A31515"/>
          <w:sz w:val="21"/>
          <w:szCs w:val="21"/>
          <w:rtl w:val="0"/>
        </w:rPr>
        <w:t>'sbert_model'</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color w:val="0000FF"/>
          <w:sz w:val="21"/>
          <w:szCs w:val="21"/>
          <w:rtl w:val="0"/>
        </w:rPr>
        <w:t>def</w:t>
      </w:r>
      <w:r>
        <w:rPr>
          <w:rFonts w:ascii="Courier New" w:hAnsi="Courier New" w:eastAsia="Courier New" w:cs="Courier New"/>
          <w:sz w:val="21"/>
          <w:szCs w:val="21"/>
          <w:rtl w:val="0"/>
        </w:rPr>
        <w:t xml:space="preserve"> </w:t>
      </w:r>
      <w:r>
        <w:rPr>
          <w:rFonts w:ascii="Courier New" w:hAnsi="Courier New" w:eastAsia="Courier New" w:cs="Courier New"/>
          <w:color w:val="795E26"/>
          <w:sz w:val="21"/>
          <w:szCs w:val="21"/>
          <w:rtl w:val="0"/>
        </w:rPr>
        <w:t>extract_text_from_pdf</w:t>
      </w:r>
      <w:r>
        <w:rPr>
          <w:rFonts w:ascii="Courier New" w:hAnsi="Courier New" w:eastAsia="Courier New" w:cs="Courier New"/>
          <w:sz w:val="21"/>
          <w:szCs w:val="21"/>
          <w:rtl w:val="0"/>
        </w:rPr>
        <w:t>(</w:t>
      </w:r>
      <w:r>
        <w:rPr>
          <w:rFonts w:ascii="Courier New" w:hAnsi="Courier New" w:eastAsia="Courier New" w:cs="Courier New"/>
          <w:color w:val="001080"/>
          <w:sz w:val="21"/>
          <w:szCs w:val="21"/>
          <w:rtl w:val="0"/>
        </w:rPr>
        <w:t>pdf_path</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color w:val="A31515"/>
          <w:sz w:val="21"/>
          <w:szCs w:val="21"/>
        </w:rPr>
      </w:pPr>
      <w:r>
        <w:rPr>
          <w:rFonts w:ascii="Courier New" w:hAnsi="Courier New" w:eastAsia="Courier New" w:cs="Courier New"/>
          <w:sz w:val="21"/>
          <w:szCs w:val="21"/>
          <w:rtl w:val="0"/>
        </w:rPr>
        <w:t xml:space="preserve">    text = </w:t>
      </w:r>
      <w:r>
        <w:rPr>
          <w:rFonts w:ascii="Courier New" w:hAnsi="Courier New" w:eastAsia="Courier New" w:cs="Courier New"/>
          <w:color w:val="A31515"/>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with</w:t>
      </w:r>
      <w:r>
        <w:rPr>
          <w:rFonts w:ascii="Courier New" w:hAnsi="Courier New" w:eastAsia="Courier New" w:cs="Courier New"/>
          <w:sz w:val="21"/>
          <w:szCs w:val="21"/>
          <w:rtl w:val="0"/>
        </w:rPr>
        <w:t xml:space="preserve"> pdfplumber.</w:t>
      </w:r>
      <w:r>
        <w:rPr>
          <w:rFonts w:ascii="Courier New" w:hAnsi="Courier New" w:eastAsia="Courier New" w:cs="Courier New"/>
          <w:color w:val="795E26"/>
          <w:sz w:val="21"/>
          <w:szCs w:val="21"/>
          <w:rtl w:val="0"/>
        </w:rPr>
        <w:t>open</w:t>
      </w:r>
      <w:r>
        <w:rPr>
          <w:rFonts w:ascii="Courier New" w:hAnsi="Courier New" w:eastAsia="Courier New" w:cs="Courier New"/>
          <w:sz w:val="21"/>
          <w:szCs w:val="21"/>
          <w:rtl w:val="0"/>
        </w:rPr>
        <w:t xml:space="preserve">(pdf_path) </w:t>
      </w:r>
      <w:r>
        <w:rPr>
          <w:rFonts w:ascii="Courier New" w:hAnsi="Courier New" w:eastAsia="Courier New" w:cs="Courier New"/>
          <w:color w:val="AF00DB"/>
          <w:sz w:val="21"/>
          <w:szCs w:val="21"/>
          <w:rtl w:val="0"/>
        </w:rPr>
        <w:t>as</w:t>
      </w:r>
      <w:r>
        <w:rPr>
          <w:rFonts w:ascii="Courier New" w:hAnsi="Courier New" w:eastAsia="Courier New" w:cs="Courier New"/>
          <w:sz w:val="21"/>
          <w:szCs w:val="21"/>
          <w:rtl w:val="0"/>
        </w:rPr>
        <w:t xml:space="preserve"> pdf:</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for</w:t>
      </w:r>
      <w:r>
        <w:rPr>
          <w:rFonts w:ascii="Courier New" w:hAnsi="Courier New" w:eastAsia="Courier New" w:cs="Courier New"/>
          <w:sz w:val="21"/>
          <w:szCs w:val="21"/>
          <w:rtl w:val="0"/>
        </w:rPr>
        <w:t xml:space="preserve"> i, page </w:t>
      </w:r>
      <w:r>
        <w:rPr>
          <w:rFonts w:ascii="Courier New" w:hAnsi="Courier New" w:eastAsia="Courier New" w:cs="Courier New"/>
          <w:color w:val="0000FF"/>
          <w:sz w:val="21"/>
          <w:szCs w:val="21"/>
          <w:rtl w:val="0"/>
        </w:rPr>
        <w:t>in</w:t>
      </w:r>
      <w:r>
        <w:rPr>
          <w:rFonts w:ascii="Courier New" w:hAnsi="Courier New" w:eastAsia="Courier New" w:cs="Courier New"/>
          <w:sz w:val="21"/>
          <w:szCs w:val="21"/>
          <w:rtl w:val="0"/>
        </w:rPr>
        <w:t xml:space="preserve"> </w:t>
      </w:r>
      <w:r>
        <w:rPr>
          <w:rFonts w:ascii="Courier New" w:hAnsi="Courier New" w:eastAsia="Courier New" w:cs="Courier New"/>
          <w:color w:val="795E26"/>
          <w:sz w:val="21"/>
          <w:szCs w:val="21"/>
          <w:rtl w:val="0"/>
        </w:rPr>
        <w:t>enumerate</w:t>
      </w:r>
      <w:r>
        <w:rPr>
          <w:rFonts w:ascii="Courier New" w:hAnsi="Courier New" w:eastAsia="Courier New" w:cs="Courier New"/>
          <w:sz w:val="21"/>
          <w:szCs w:val="21"/>
          <w:rtl w:val="0"/>
        </w:rPr>
        <w:t>(pdf.pages):</w:t>
      </w:r>
    </w:p>
    <w:p>
      <w:pPr>
        <w:shd w:val="clear" w:fill="F7F7F7"/>
        <w:spacing w:line="325" w:lineRule="auto"/>
        <w:rPr>
          <w:rFonts w:ascii="Courier New" w:hAnsi="Courier New" w:eastAsia="Courier New" w:cs="Courier New"/>
          <w:color w:val="A31515"/>
          <w:sz w:val="21"/>
          <w:szCs w:val="21"/>
        </w:rPr>
      </w:pPr>
      <w:r>
        <w:rPr>
          <w:rFonts w:ascii="Courier New" w:hAnsi="Courier New" w:eastAsia="Courier New" w:cs="Courier New"/>
          <w:sz w:val="21"/>
          <w:szCs w:val="21"/>
          <w:rtl w:val="0"/>
        </w:rPr>
        <w:t xml:space="preserve">            text += </w:t>
      </w:r>
      <w:r>
        <w:rPr>
          <w:rFonts w:ascii="Courier New" w:hAnsi="Courier New" w:eastAsia="Courier New" w:cs="Courier New"/>
          <w:color w:val="0000FF"/>
          <w:sz w:val="21"/>
          <w:szCs w:val="21"/>
          <w:rtl w:val="0"/>
        </w:rPr>
        <w:t>f</w:t>
      </w:r>
      <w:r>
        <w:rPr>
          <w:rFonts w:ascii="Courier New" w:hAnsi="Courier New" w:eastAsia="Courier New" w:cs="Courier New"/>
          <w:color w:val="A31515"/>
          <w:sz w:val="21"/>
          <w:szCs w:val="21"/>
          <w:rtl w:val="0"/>
        </w:rPr>
        <w:t xml:space="preserve">"\n\nPage </w:t>
      </w:r>
      <w:r>
        <w:rPr>
          <w:rFonts w:ascii="Courier New" w:hAnsi="Courier New" w:eastAsia="Courier New" w:cs="Courier New"/>
          <w:sz w:val="21"/>
          <w:szCs w:val="21"/>
          <w:rtl w:val="0"/>
        </w:rPr>
        <w:t xml:space="preserve">{i + </w:t>
      </w:r>
      <w:r>
        <w:rPr>
          <w:rFonts w:ascii="Courier New" w:hAnsi="Courier New" w:eastAsia="Courier New" w:cs="Courier New"/>
          <w:color w:val="116644"/>
          <w:sz w:val="21"/>
          <w:szCs w:val="21"/>
          <w:rtl w:val="0"/>
        </w:rPr>
        <w:t>1</w:t>
      </w:r>
      <w:r>
        <w:rPr>
          <w:rFonts w:ascii="Courier New" w:hAnsi="Courier New" w:eastAsia="Courier New" w:cs="Courier New"/>
          <w:sz w:val="21"/>
          <w:szCs w:val="21"/>
          <w:rtl w:val="0"/>
        </w:rPr>
        <w:t>}</w:t>
      </w:r>
      <w:r>
        <w:rPr>
          <w:rFonts w:ascii="Courier New" w:hAnsi="Courier New" w:eastAsia="Courier New" w:cs="Courier New"/>
          <w:color w:val="A31515"/>
          <w:sz w:val="21"/>
          <w:szCs w:val="21"/>
          <w:rtl w:val="0"/>
        </w:rPr>
        <w:t>\n\n"</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text += page.extract_text()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return</w:t>
      </w:r>
      <w:r>
        <w:rPr>
          <w:rFonts w:ascii="Courier New" w:hAnsi="Courier New" w:eastAsia="Courier New" w:cs="Courier New"/>
          <w:sz w:val="21"/>
          <w:szCs w:val="21"/>
          <w:rtl w:val="0"/>
        </w:rPr>
        <w:t xml:space="preserve"> text</w:t>
      </w:r>
    </w:p>
    <w:p>
      <w:pPr>
        <w:shd w:val="clear" w:fill="F7F7F7"/>
        <w:spacing w:line="325" w:lineRule="auto"/>
        <w:rPr>
          <w:rFonts w:ascii="Courier New" w:hAnsi="Courier New" w:eastAsia="Courier New" w:cs="Courier New"/>
          <w:sz w:val="21"/>
          <w:szCs w:val="21"/>
        </w:rPr>
      </w:pP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color w:val="0000FF"/>
          <w:sz w:val="21"/>
          <w:szCs w:val="21"/>
          <w:rtl w:val="0"/>
        </w:rPr>
        <w:t>def</w:t>
      </w:r>
      <w:r>
        <w:rPr>
          <w:rFonts w:ascii="Courier New" w:hAnsi="Courier New" w:eastAsia="Courier New" w:cs="Courier New"/>
          <w:sz w:val="21"/>
          <w:szCs w:val="21"/>
          <w:rtl w:val="0"/>
        </w:rPr>
        <w:t xml:space="preserve"> </w:t>
      </w:r>
      <w:r>
        <w:rPr>
          <w:rFonts w:ascii="Courier New" w:hAnsi="Courier New" w:eastAsia="Courier New" w:cs="Courier New"/>
          <w:color w:val="795E26"/>
          <w:sz w:val="21"/>
          <w:szCs w:val="21"/>
          <w:rtl w:val="0"/>
        </w:rPr>
        <w:t>chunk_text</w:t>
      </w:r>
      <w:r>
        <w:rPr>
          <w:rFonts w:ascii="Courier New" w:hAnsi="Courier New" w:eastAsia="Courier New" w:cs="Courier New"/>
          <w:sz w:val="21"/>
          <w:szCs w:val="21"/>
          <w:rtl w:val="0"/>
        </w:rPr>
        <w:t>(</w:t>
      </w:r>
      <w:r>
        <w:rPr>
          <w:rFonts w:ascii="Courier New" w:hAnsi="Courier New" w:eastAsia="Courier New" w:cs="Courier New"/>
          <w:color w:val="001080"/>
          <w:sz w:val="21"/>
          <w:szCs w:val="21"/>
          <w:rtl w:val="0"/>
        </w:rPr>
        <w:t>text</w:t>
      </w:r>
      <w:r>
        <w:rPr>
          <w:rFonts w:ascii="Courier New" w:hAnsi="Courier New" w:eastAsia="Courier New" w:cs="Courier New"/>
          <w:sz w:val="21"/>
          <w:szCs w:val="21"/>
          <w:rtl w:val="0"/>
        </w:rPr>
        <w:t xml:space="preserve">, </w:t>
      </w:r>
      <w:r>
        <w:rPr>
          <w:rFonts w:ascii="Courier New" w:hAnsi="Courier New" w:eastAsia="Courier New" w:cs="Courier New"/>
          <w:color w:val="001080"/>
          <w:sz w:val="21"/>
          <w:szCs w:val="21"/>
          <w:rtl w:val="0"/>
        </w:rPr>
        <w:t>chunk_size</w:t>
      </w:r>
      <w:r>
        <w:rPr>
          <w:rFonts w:ascii="Courier New" w:hAnsi="Courier New" w:eastAsia="Courier New" w:cs="Courier New"/>
          <w:sz w:val="21"/>
          <w:szCs w:val="21"/>
          <w:rtl w:val="0"/>
        </w:rPr>
        <w:t>=config[</w:t>
      </w:r>
      <w:r>
        <w:rPr>
          <w:rFonts w:ascii="Courier New" w:hAnsi="Courier New" w:eastAsia="Courier New" w:cs="Courier New"/>
          <w:color w:val="A31515"/>
          <w:sz w:val="21"/>
          <w:szCs w:val="21"/>
          <w:rtl w:val="0"/>
        </w:rPr>
        <w:t>'chunk_size'</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sentences = sent_tokenize(text)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chunks = []</w:t>
      </w:r>
    </w:p>
    <w:p>
      <w:pPr>
        <w:shd w:val="clear" w:fill="F7F7F7"/>
        <w:spacing w:line="325" w:lineRule="auto"/>
        <w:rPr>
          <w:rFonts w:ascii="Courier New" w:hAnsi="Courier New" w:eastAsia="Courier New" w:cs="Courier New"/>
          <w:color w:val="A31515"/>
          <w:sz w:val="21"/>
          <w:szCs w:val="21"/>
        </w:rPr>
      </w:pPr>
      <w:r>
        <w:rPr>
          <w:rFonts w:ascii="Courier New" w:hAnsi="Courier New" w:eastAsia="Courier New" w:cs="Courier New"/>
          <w:sz w:val="21"/>
          <w:szCs w:val="21"/>
          <w:rtl w:val="0"/>
        </w:rPr>
        <w:t xml:space="preserve">    current_chunk = </w:t>
      </w:r>
      <w:r>
        <w:rPr>
          <w:rFonts w:ascii="Courier New" w:hAnsi="Courier New" w:eastAsia="Courier New" w:cs="Courier New"/>
          <w:color w:val="A31515"/>
          <w:sz w:val="21"/>
          <w:szCs w:val="21"/>
          <w:rtl w:val="0"/>
        </w:rPr>
        <w:t>""</w:t>
      </w:r>
    </w:p>
    <w:p>
      <w:pPr>
        <w:shd w:val="clear" w:fill="F7F7F7"/>
        <w:spacing w:line="325" w:lineRule="auto"/>
        <w:rPr>
          <w:rFonts w:ascii="Courier New" w:hAnsi="Courier New" w:eastAsia="Courier New" w:cs="Courier New"/>
          <w:color w:val="116644"/>
          <w:sz w:val="21"/>
          <w:szCs w:val="21"/>
        </w:rPr>
      </w:pPr>
      <w:r>
        <w:rPr>
          <w:rFonts w:ascii="Courier New" w:hAnsi="Courier New" w:eastAsia="Courier New" w:cs="Courier New"/>
          <w:sz w:val="21"/>
          <w:szCs w:val="21"/>
          <w:rtl w:val="0"/>
        </w:rPr>
        <w:t xml:space="preserve">    current_length = </w:t>
      </w:r>
      <w:r>
        <w:rPr>
          <w:rFonts w:ascii="Courier New" w:hAnsi="Courier New" w:eastAsia="Courier New" w:cs="Courier New"/>
          <w:color w:val="116644"/>
          <w:sz w:val="21"/>
          <w:szCs w:val="21"/>
          <w:rtl w:val="0"/>
        </w:rPr>
        <w:t>0</w:t>
      </w:r>
    </w:p>
    <w:p>
      <w:pPr>
        <w:shd w:val="clear" w:fill="F7F7F7"/>
        <w:spacing w:line="325" w:lineRule="auto"/>
        <w:rPr>
          <w:rFonts w:ascii="Courier New" w:hAnsi="Courier New" w:eastAsia="Courier New" w:cs="Courier New"/>
          <w:sz w:val="21"/>
          <w:szCs w:val="21"/>
        </w:rPr>
      </w:pP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for</w:t>
      </w:r>
      <w:r>
        <w:rPr>
          <w:rFonts w:ascii="Courier New" w:hAnsi="Courier New" w:eastAsia="Courier New" w:cs="Courier New"/>
          <w:sz w:val="21"/>
          <w:szCs w:val="21"/>
          <w:rtl w:val="0"/>
        </w:rPr>
        <w:t xml:space="preserve"> sentence </w:t>
      </w:r>
      <w:r>
        <w:rPr>
          <w:rFonts w:ascii="Courier New" w:hAnsi="Courier New" w:eastAsia="Courier New" w:cs="Courier New"/>
          <w:color w:val="0000FF"/>
          <w:sz w:val="21"/>
          <w:szCs w:val="21"/>
          <w:rtl w:val="0"/>
        </w:rPr>
        <w:t>in</w:t>
      </w:r>
      <w:r>
        <w:rPr>
          <w:rFonts w:ascii="Courier New" w:hAnsi="Courier New" w:eastAsia="Courier New" w:cs="Courier New"/>
          <w:sz w:val="21"/>
          <w:szCs w:val="21"/>
          <w:rtl w:val="0"/>
        </w:rPr>
        <w:t xml:space="preserve"> sentences:</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sentence_length = </w:t>
      </w:r>
      <w:r>
        <w:rPr>
          <w:rFonts w:ascii="Courier New" w:hAnsi="Courier New" w:eastAsia="Courier New" w:cs="Courier New"/>
          <w:color w:val="795E26"/>
          <w:sz w:val="21"/>
          <w:szCs w:val="21"/>
          <w:rtl w:val="0"/>
        </w:rPr>
        <w:t>len</w:t>
      </w:r>
      <w:r>
        <w:rPr>
          <w:rFonts w:ascii="Courier New" w:hAnsi="Courier New" w:eastAsia="Courier New" w:cs="Courier New"/>
          <w:sz w:val="21"/>
          <w:szCs w:val="21"/>
          <w:rtl w:val="0"/>
        </w:rPr>
        <w:t>(word_tokenize(sentence))</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if</w:t>
      </w:r>
      <w:r>
        <w:rPr>
          <w:rFonts w:ascii="Courier New" w:hAnsi="Courier New" w:eastAsia="Courier New" w:cs="Courier New"/>
          <w:sz w:val="21"/>
          <w:szCs w:val="21"/>
          <w:rtl w:val="0"/>
        </w:rPr>
        <w:t xml:space="preserve"> current_length + sentence_length &gt; chunk_size:</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chunks.append(current_chunk.strip())</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current_chunk = sentence</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current_length = sentence_length</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else</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current_chunk += </w:t>
      </w:r>
      <w:r>
        <w:rPr>
          <w:rFonts w:ascii="Courier New" w:hAnsi="Courier New" w:eastAsia="Courier New" w:cs="Courier New"/>
          <w:color w:val="A31515"/>
          <w:sz w:val="21"/>
          <w:szCs w:val="21"/>
          <w:rtl w:val="0"/>
        </w:rPr>
        <w:t>" "</w:t>
      </w:r>
      <w:r>
        <w:rPr>
          <w:rFonts w:ascii="Courier New" w:hAnsi="Courier New" w:eastAsia="Courier New" w:cs="Courier New"/>
          <w:sz w:val="21"/>
          <w:szCs w:val="21"/>
          <w:rtl w:val="0"/>
        </w:rPr>
        <w:t xml:space="preserve"> + sentence</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current_length += sentence_length</w:t>
      </w:r>
    </w:p>
    <w:p>
      <w:pPr>
        <w:shd w:val="clear" w:fill="F7F7F7"/>
        <w:spacing w:line="325" w:lineRule="auto"/>
        <w:rPr>
          <w:rFonts w:ascii="Courier New" w:hAnsi="Courier New" w:eastAsia="Courier New" w:cs="Courier New"/>
          <w:sz w:val="21"/>
          <w:szCs w:val="21"/>
        </w:rPr>
      </w:pP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if</w:t>
      </w:r>
      <w:r>
        <w:rPr>
          <w:rFonts w:ascii="Courier New" w:hAnsi="Courier New" w:eastAsia="Courier New" w:cs="Courier New"/>
          <w:sz w:val="21"/>
          <w:szCs w:val="21"/>
          <w:rtl w:val="0"/>
        </w:rPr>
        <w:t xml:space="preserve"> current_chunk:</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chunks.append(current_chunk.strip())</w:t>
      </w:r>
    </w:p>
    <w:p>
      <w:pPr>
        <w:shd w:val="clear" w:fill="F7F7F7"/>
        <w:spacing w:line="325" w:lineRule="auto"/>
        <w:rPr>
          <w:rFonts w:ascii="Courier New" w:hAnsi="Courier New" w:eastAsia="Courier New" w:cs="Courier New"/>
          <w:sz w:val="21"/>
          <w:szCs w:val="21"/>
        </w:rPr>
      </w:pP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return</w:t>
      </w:r>
      <w:r>
        <w:rPr>
          <w:rFonts w:ascii="Courier New" w:hAnsi="Courier New" w:eastAsia="Courier New" w:cs="Courier New"/>
          <w:sz w:val="21"/>
          <w:szCs w:val="21"/>
          <w:rtl w:val="0"/>
        </w:rPr>
        <w:t xml:space="preserve"> chunks</w:t>
      </w:r>
    </w:p>
    <w:p>
      <w:pPr>
        <w:shd w:val="clear" w:fill="F7F7F7"/>
        <w:spacing w:line="325" w:lineRule="auto"/>
        <w:rPr>
          <w:rFonts w:ascii="Courier New" w:hAnsi="Courier New" w:eastAsia="Courier New" w:cs="Courier New"/>
          <w:sz w:val="21"/>
          <w:szCs w:val="21"/>
        </w:rPr>
      </w:pP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color w:val="0000FF"/>
          <w:sz w:val="21"/>
          <w:szCs w:val="21"/>
          <w:rtl w:val="0"/>
        </w:rPr>
        <w:t>def</w:t>
      </w:r>
      <w:r>
        <w:rPr>
          <w:rFonts w:ascii="Courier New" w:hAnsi="Courier New" w:eastAsia="Courier New" w:cs="Courier New"/>
          <w:sz w:val="21"/>
          <w:szCs w:val="21"/>
          <w:rtl w:val="0"/>
        </w:rPr>
        <w:t xml:space="preserve"> </w:t>
      </w:r>
      <w:r>
        <w:rPr>
          <w:rFonts w:ascii="Courier New" w:hAnsi="Courier New" w:eastAsia="Courier New" w:cs="Courier New"/>
          <w:color w:val="795E26"/>
          <w:sz w:val="21"/>
          <w:szCs w:val="21"/>
          <w:rtl w:val="0"/>
        </w:rPr>
        <w:t>embed_chunks</w:t>
      </w:r>
      <w:r>
        <w:rPr>
          <w:rFonts w:ascii="Courier New" w:hAnsi="Courier New" w:eastAsia="Courier New" w:cs="Courier New"/>
          <w:sz w:val="21"/>
          <w:szCs w:val="21"/>
          <w:rtl w:val="0"/>
        </w:rPr>
        <w:t>(</w:t>
      </w:r>
      <w:r>
        <w:rPr>
          <w:rFonts w:ascii="Courier New" w:hAnsi="Courier New" w:eastAsia="Courier New" w:cs="Courier New"/>
          <w:color w:val="001080"/>
          <w:sz w:val="21"/>
          <w:szCs w:val="21"/>
          <w:rtl w:val="0"/>
        </w:rPr>
        <w:t>chunks</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return</w:t>
      </w:r>
      <w:r>
        <w:rPr>
          <w:rFonts w:ascii="Courier New" w:hAnsi="Courier New" w:eastAsia="Courier New" w:cs="Courier New"/>
          <w:sz w:val="21"/>
          <w:szCs w:val="21"/>
          <w:rtl w:val="0"/>
        </w:rPr>
        <w:t xml:space="preserve"> sbert_model.encode(chunks)</w:t>
      </w:r>
    </w:p>
    <w:p>
      <w:pPr>
        <w:shd w:val="clear" w:fill="F7F7F7"/>
        <w:spacing w:line="325" w:lineRule="auto"/>
        <w:rPr>
          <w:rFonts w:ascii="Courier New" w:hAnsi="Courier New" w:eastAsia="Courier New" w:cs="Courier New"/>
          <w:sz w:val="21"/>
          <w:szCs w:val="21"/>
        </w:rPr>
      </w:pP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color w:val="795E26"/>
          <w:sz w:val="21"/>
          <w:szCs w:val="21"/>
          <w:rtl w:val="0"/>
        </w:rPr>
        <w:t>@lru_cache</w:t>
      </w:r>
      <w:r>
        <w:rPr>
          <w:rFonts w:ascii="Courier New" w:hAnsi="Courier New" w:eastAsia="Courier New" w:cs="Courier New"/>
          <w:sz w:val="21"/>
          <w:szCs w:val="21"/>
          <w:rtl w:val="0"/>
        </w:rPr>
        <w:t>(maxsize=</w:t>
      </w:r>
      <w:r>
        <w:rPr>
          <w:rFonts w:ascii="Courier New" w:hAnsi="Courier New" w:eastAsia="Courier New" w:cs="Courier New"/>
          <w:color w:val="0000FF"/>
          <w:sz w:val="21"/>
          <w:szCs w:val="21"/>
          <w:rtl w:val="0"/>
        </w:rPr>
        <w:t>None</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color w:val="0000FF"/>
          <w:sz w:val="21"/>
          <w:szCs w:val="21"/>
          <w:rtl w:val="0"/>
        </w:rPr>
        <w:t>def</w:t>
      </w:r>
      <w:r>
        <w:rPr>
          <w:rFonts w:ascii="Courier New" w:hAnsi="Courier New" w:eastAsia="Courier New" w:cs="Courier New"/>
          <w:sz w:val="21"/>
          <w:szCs w:val="21"/>
          <w:rtl w:val="0"/>
        </w:rPr>
        <w:t xml:space="preserve"> </w:t>
      </w:r>
      <w:r>
        <w:rPr>
          <w:rFonts w:ascii="Courier New" w:hAnsi="Courier New" w:eastAsia="Courier New" w:cs="Courier New"/>
          <w:color w:val="795E26"/>
          <w:sz w:val="21"/>
          <w:szCs w:val="21"/>
          <w:rtl w:val="0"/>
        </w:rPr>
        <w:t>summarize_single_text</w:t>
      </w:r>
      <w:r>
        <w:rPr>
          <w:rFonts w:ascii="Courier New" w:hAnsi="Courier New" w:eastAsia="Courier New" w:cs="Courier New"/>
          <w:sz w:val="21"/>
          <w:szCs w:val="21"/>
          <w:rtl w:val="0"/>
        </w:rPr>
        <w:t>(</w:t>
      </w:r>
      <w:r>
        <w:rPr>
          <w:rFonts w:ascii="Courier New" w:hAnsi="Courier New" w:eastAsia="Courier New" w:cs="Courier New"/>
          <w:color w:val="001080"/>
          <w:sz w:val="21"/>
          <w:szCs w:val="21"/>
          <w:rtl w:val="0"/>
        </w:rPr>
        <w:t>text</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response = ollama.generate(</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model=config[</w:t>
      </w:r>
      <w:r>
        <w:rPr>
          <w:rFonts w:ascii="Courier New" w:hAnsi="Courier New" w:eastAsia="Courier New" w:cs="Courier New"/>
          <w:color w:val="A31515"/>
          <w:sz w:val="21"/>
          <w:szCs w:val="21"/>
          <w:rtl w:val="0"/>
        </w:rPr>
        <w:t>'llm_model'</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color w:val="A31515"/>
          <w:sz w:val="21"/>
          <w:szCs w:val="21"/>
        </w:rPr>
      </w:pPr>
      <w:r>
        <w:rPr>
          <w:rFonts w:ascii="Courier New" w:hAnsi="Courier New" w:eastAsia="Courier New" w:cs="Courier New"/>
          <w:sz w:val="21"/>
          <w:szCs w:val="21"/>
          <w:rtl w:val="0"/>
        </w:rPr>
        <w:t xml:space="preserve">        prompt=</w:t>
      </w:r>
      <w:r>
        <w:rPr>
          <w:rFonts w:ascii="Courier New" w:hAnsi="Courier New" w:eastAsia="Courier New" w:cs="Courier New"/>
          <w:color w:val="0000FF"/>
          <w:sz w:val="21"/>
          <w:szCs w:val="21"/>
          <w:rtl w:val="0"/>
        </w:rPr>
        <w:t>f</w:t>
      </w:r>
      <w:r>
        <w:rPr>
          <w:rFonts w:ascii="Courier New" w:hAnsi="Courier New" w:eastAsia="Courier New" w:cs="Courier New"/>
          <w:color w:val="A31515"/>
          <w:sz w:val="21"/>
          <w:szCs w:val="21"/>
          <w:rtl w:val="0"/>
        </w:rPr>
        <w:t>"Summarize the following text:\n\n</w:t>
      </w:r>
      <w:r>
        <w:rPr>
          <w:rFonts w:ascii="Courier New" w:hAnsi="Courier New" w:eastAsia="Courier New" w:cs="Courier New"/>
          <w:sz w:val="21"/>
          <w:szCs w:val="21"/>
          <w:rtl w:val="0"/>
        </w:rPr>
        <w:t>{text}</w:t>
      </w:r>
      <w:r>
        <w:rPr>
          <w:rFonts w:ascii="Courier New" w:hAnsi="Courier New" w:eastAsia="Courier New" w:cs="Courier New"/>
          <w:color w:val="A31515"/>
          <w:sz w:val="21"/>
          <w:szCs w:val="21"/>
          <w:rtl w:val="0"/>
        </w:rPr>
        <w:t>\n\nSummary:"</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return</w:t>
      </w:r>
      <w:r>
        <w:rPr>
          <w:rFonts w:ascii="Courier New" w:hAnsi="Courier New" w:eastAsia="Courier New" w:cs="Courier New"/>
          <w:sz w:val="21"/>
          <w:szCs w:val="21"/>
          <w:rtl w:val="0"/>
        </w:rPr>
        <w:t xml:space="preserve"> response[</w:t>
      </w:r>
      <w:r>
        <w:rPr>
          <w:rFonts w:ascii="Courier New" w:hAnsi="Courier New" w:eastAsia="Courier New" w:cs="Courier New"/>
          <w:color w:val="A31515"/>
          <w:sz w:val="21"/>
          <w:szCs w:val="21"/>
          <w:rtl w:val="0"/>
        </w:rPr>
        <w:t>'response'</w:t>
      </w:r>
      <w:r>
        <w:rPr>
          <w:rFonts w:ascii="Courier New" w:hAnsi="Courier New" w:eastAsia="Courier New" w:cs="Courier New"/>
          <w:sz w:val="21"/>
          <w:szCs w:val="21"/>
          <w:rtl w:val="0"/>
        </w:rPr>
        <w:t>].strip()</w:t>
      </w:r>
    </w:p>
    <w:p>
      <w:pPr>
        <w:shd w:val="clear" w:fill="F7F7F7"/>
        <w:spacing w:line="325" w:lineRule="auto"/>
        <w:rPr>
          <w:rFonts w:ascii="Courier New" w:hAnsi="Courier New" w:eastAsia="Courier New" w:cs="Courier New"/>
          <w:sz w:val="21"/>
          <w:szCs w:val="21"/>
        </w:rPr>
      </w:pP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color w:val="0000FF"/>
          <w:sz w:val="21"/>
          <w:szCs w:val="21"/>
          <w:rtl w:val="0"/>
        </w:rPr>
        <w:t>def</w:t>
      </w:r>
      <w:r>
        <w:rPr>
          <w:rFonts w:ascii="Courier New" w:hAnsi="Courier New" w:eastAsia="Courier New" w:cs="Courier New"/>
          <w:sz w:val="21"/>
          <w:szCs w:val="21"/>
          <w:rtl w:val="0"/>
        </w:rPr>
        <w:t xml:space="preserve"> </w:t>
      </w:r>
      <w:r>
        <w:rPr>
          <w:rFonts w:ascii="Courier New" w:hAnsi="Courier New" w:eastAsia="Courier New" w:cs="Courier New"/>
          <w:color w:val="795E26"/>
          <w:sz w:val="21"/>
          <w:szCs w:val="21"/>
          <w:rtl w:val="0"/>
        </w:rPr>
        <w:t>summarize_texts_ollama</w:t>
      </w:r>
      <w:r>
        <w:rPr>
          <w:rFonts w:ascii="Courier New" w:hAnsi="Courier New" w:eastAsia="Courier New" w:cs="Courier New"/>
          <w:sz w:val="21"/>
          <w:szCs w:val="21"/>
          <w:rtl w:val="0"/>
        </w:rPr>
        <w:t>(</w:t>
      </w:r>
      <w:r>
        <w:rPr>
          <w:rFonts w:ascii="Courier New" w:hAnsi="Courier New" w:eastAsia="Courier New" w:cs="Courier New"/>
          <w:color w:val="001080"/>
          <w:sz w:val="21"/>
          <w:szCs w:val="21"/>
          <w:rtl w:val="0"/>
        </w:rPr>
        <w:t>texts</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summaries = []</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for</w:t>
      </w:r>
      <w:r>
        <w:rPr>
          <w:rFonts w:ascii="Courier New" w:hAnsi="Courier New" w:eastAsia="Courier New" w:cs="Courier New"/>
          <w:sz w:val="21"/>
          <w:szCs w:val="21"/>
          <w:rtl w:val="0"/>
        </w:rPr>
        <w:t xml:space="preserve"> i </w:t>
      </w:r>
      <w:r>
        <w:rPr>
          <w:rFonts w:ascii="Courier New" w:hAnsi="Courier New" w:eastAsia="Courier New" w:cs="Courier New"/>
          <w:color w:val="0000FF"/>
          <w:sz w:val="21"/>
          <w:szCs w:val="21"/>
          <w:rtl w:val="0"/>
        </w:rPr>
        <w:t>in</w:t>
      </w:r>
      <w:r>
        <w:rPr>
          <w:rFonts w:ascii="Courier New" w:hAnsi="Courier New" w:eastAsia="Courier New" w:cs="Courier New"/>
          <w:sz w:val="21"/>
          <w:szCs w:val="21"/>
          <w:rtl w:val="0"/>
        </w:rPr>
        <w:t xml:space="preserve"> </w:t>
      </w:r>
      <w:r>
        <w:rPr>
          <w:rFonts w:ascii="Courier New" w:hAnsi="Courier New" w:eastAsia="Courier New" w:cs="Courier New"/>
          <w:color w:val="795E26"/>
          <w:sz w:val="21"/>
          <w:szCs w:val="21"/>
          <w:rtl w:val="0"/>
        </w:rPr>
        <w:t>range</w:t>
      </w:r>
      <w:r>
        <w:rPr>
          <w:rFonts w:ascii="Courier New" w:hAnsi="Courier New" w:eastAsia="Courier New" w:cs="Courier New"/>
          <w:sz w:val="21"/>
          <w:szCs w:val="21"/>
          <w:rtl w:val="0"/>
        </w:rPr>
        <w:t>(</w:t>
      </w:r>
      <w:r>
        <w:rPr>
          <w:rFonts w:ascii="Courier New" w:hAnsi="Courier New" w:eastAsia="Courier New" w:cs="Courier New"/>
          <w:color w:val="116644"/>
          <w:sz w:val="21"/>
          <w:szCs w:val="21"/>
          <w:rtl w:val="0"/>
        </w:rPr>
        <w:t>0</w:t>
      </w:r>
      <w:r>
        <w:rPr>
          <w:rFonts w:ascii="Courier New" w:hAnsi="Courier New" w:eastAsia="Courier New" w:cs="Courier New"/>
          <w:sz w:val="21"/>
          <w:szCs w:val="21"/>
          <w:rtl w:val="0"/>
        </w:rPr>
        <w:t xml:space="preserve">, </w:t>
      </w:r>
      <w:r>
        <w:rPr>
          <w:rFonts w:ascii="Courier New" w:hAnsi="Courier New" w:eastAsia="Courier New" w:cs="Courier New"/>
          <w:color w:val="795E26"/>
          <w:sz w:val="21"/>
          <w:szCs w:val="21"/>
          <w:rtl w:val="0"/>
        </w:rPr>
        <w:t>len</w:t>
      </w:r>
      <w:r>
        <w:rPr>
          <w:rFonts w:ascii="Courier New" w:hAnsi="Courier New" w:eastAsia="Courier New" w:cs="Courier New"/>
          <w:sz w:val="21"/>
          <w:szCs w:val="21"/>
          <w:rtl w:val="0"/>
        </w:rPr>
        <w:t>(texts), config[</w:t>
      </w:r>
      <w:r>
        <w:rPr>
          <w:rFonts w:ascii="Courier New" w:hAnsi="Courier New" w:eastAsia="Courier New" w:cs="Courier New"/>
          <w:color w:val="A31515"/>
          <w:sz w:val="21"/>
          <w:szCs w:val="21"/>
          <w:rtl w:val="0"/>
        </w:rPr>
        <w:t>'batch_size'</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batch = texts[i:i+config[</w:t>
      </w:r>
      <w:r>
        <w:rPr>
          <w:rFonts w:ascii="Courier New" w:hAnsi="Courier New" w:eastAsia="Courier New" w:cs="Courier New"/>
          <w:color w:val="A31515"/>
          <w:sz w:val="21"/>
          <w:szCs w:val="21"/>
          <w:rtl w:val="0"/>
        </w:rPr>
        <w:t>'batch_size'</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batch_summaries = [summarize_single_text(text) </w:t>
      </w:r>
      <w:r>
        <w:rPr>
          <w:rFonts w:ascii="Courier New" w:hAnsi="Courier New" w:eastAsia="Courier New" w:cs="Courier New"/>
          <w:color w:val="AF00DB"/>
          <w:sz w:val="21"/>
          <w:szCs w:val="21"/>
          <w:rtl w:val="0"/>
        </w:rPr>
        <w:t>for</w:t>
      </w:r>
      <w:r>
        <w:rPr>
          <w:rFonts w:ascii="Courier New" w:hAnsi="Courier New" w:eastAsia="Courier New" w:cs="Courier New"/>
          <w:sz w:val="21"/>
          <w:szCs w:val="21"/>
          <w:rtl w:val="0"/>
        </w:rPr>
        <w:t xml:space="preserve"> text </w:t>
      </w:r>
      <w:r>
        <w:rPr>
          <w:rFonts w:ascii="Courier New" w:hAnsi="Courier New" w:eastAsia="Courier New" w:cs="Courier New"/>
          <w:color w:val="0000FF"/>
          <w:sz w:val="21"/>
          <w:szCs w:val="21"/>
          <w:rtl w:val="0"/>
        </w:rPr>
        <w:t>in</w:t>
      </w:r>
      <w:r>
        <w:rPr>
          <w:rFonts w:ascii="Courier New" w:hAnsi="Courier New" w:eastAsia="Courier New" w:cs="Courier New"/>
          <w:sz w:val="21"/>
          <w:szCs w:val="21"/>
          <w:rtl w:val="0"/>
        </w:rPr>
        <w:t xml:space="preserve"> batch]</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summaries.extend(batch_summaries)</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return</w:t>
      </w:r>
      <w:r>
        <w:rPr>
          <w:rFonts w:ascii="Courier New" w:hAnsi="Courier New" w:eastAsia="Courier New" w:cs="Courier New"/>
          <w:sz w:val="21"/>
          <w:szCs w:val="21"/>
          <w:rtl w:val="0"/>
        </w:rPr>
        <w:t xml:space="preserve"> summaries</w:t>
      </w:r>
    </w:p>
    <w:p>
      <w:pPr>
        <w:shd w:val="clear" w:fill="F7F7F7"/>
        <w:spacing w:line="325" w:lineRule="auto"/>
        <w:rPr>
          <w:rFonts w:ascii="Courier New" w:hAnsi="Courier New" w:eastAsia="Courier New" w:cs="Courier New"/>
          <w:sz w:val="21"/>
          <w:szCs w:val="21"/>
        </w:rPr>
      </w:pP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color w:val="0000FF"/>
          <w:sz w:val="21"/>
          <w:szCs w:val="21"/>
          <w:rtl w:val="0"/>
        </w:rPr>
        <w:t>def</w:t>
      </w:r>
      <w:r>
        <w:rPr>
          <w:rFonts w:ascii="Courier New" w:hAnsi="Courier New" w:eastAsia="Courier New" w:cs="Courier New"/>
          <w:sz w:val="21"/>
          <w:szCs w:val="21"/>
          <w:rtl w:val="0"/>
        </w:rPr>
        <w:t xml:space="preserve"> </w:t>
      </w:r>
      <w:r>
        <w:rPr>
          <w:rFonts w:ascii="Courier New" w:hAnsi="Courier New" w:eastAsia="Courier New" w:cs="Courier New"/>
          <w:color w:val="795E26"/>
          <w:sz w:val="21"/>
          <w:szCs w:val="21"/>
          <w:rtl w:val="0"/>
        </w:rPr>
        <w:t>create_raptor_index</w:t>
      </w:r>
      <w:r>
        <w:rPr>
          <w:rFonts w:ascii="Courier New" w:hAnsi="Courier New" w:eastAsia="Courier New" w:cs="Courier New"/>
          <w:sz w:val="21"/>
          <w:szCs w:val="21"/>
          <w:rtl w:val="0"/>
        </w:rPr>
        <w:t>(</w:t>
      </w:r>
      <w:r>
        <w:rPr>
          <w:rFonts w:ascii="Courier New" w:hAnsi="Courier New" w:eastAsia="Courier New" w:cs="Courier New"/>
          <w:color w:val="001080"/>
          <w:sz w:val="21"/>
          <w:szCs w:val="21"/>
          <w:rtl w:val="0"/>
        </w:rPr>
        <w:t>embeddings</w:t>
      </w:r>
      <w:r>
        <w:rPr>
          <w:rFonts w:ascii="Courier New" w:hAnsi="Courier New" w:eastAsia="Courier New" w:cs="Courier New"/>
          <w:sz w:val="21"/>
          <w:szCs w:val="21"/>
          <w:rtl w:val="0"/>
        </w:rPr>
        <w:t xml:space="preserve">, </w:t>
      </w:r>
      <w:r>
        <w:rPr>
          <w:rFonts w:ascii="Courier New" w:hAnsi="Courier New" w:eastAsia="Courier New" w:cs="Courier New"/>
          <w:color w:val="001080"/>
          <w:sz w:val="21"/>
          <w:szCs w:val="21"/>
          <w:rtl w:val="0"/>
        </w:rPr>
        <w:t>texts</w:t>
      </w:r>
      <w:r>
        <w:rPr>
          <w:rFonts w:ascii="Courier New" w:hAnsi="Courier New" w:eastAsia="Courier New" w:cs="Courier New"/>
          <w:sz w:val="21"/>
          <w:szCs w:val="21"/>
          <w:rtl w:val="0"/>
        </w:rPr>
        <w:t xml:space="preserve">, </w:t>
      </w:r>
      <w:r>
        <w:rPr>
          <w:rFonts w:ascii="Courier New" w:hAnsi="Courier New" w:eastAsia="Courier New" w:cs="Courier New"/>
          <w:color w:val="001080"/>
          <w:sz w:val="21"/>
          <w:szCs w:val="21"/>
          <w:rtl w:val="0"/>
        </w:rPr>
        <w:t>depth</w:t>
      </w:r>
      <w:r>
        <w:rPr>
          <w:rFonts w:ascii="Courier New" w:hAnsi="Courier New" w:eastAsia="Courier New" w:cs="Courier New"/>
          <w:sz w:val="21"/>
          <w:szCs w:val="21"/>
          <w:rtl w:val="0"/>
        </w:rPr>
        <w:t>=</w:t>
      </w:r>
      <w:r>
        <w:rPr>
          <w:rFonts w:ascii="Courier New" w:hAnsi="Courier New" w:eastAsia="Courier New" w:cs="Courier New"/>
          <w:color w:val="116644"/>
          <w:sz w:val="21"/>
          <w:szCs w:val="21"/>
          <w:rtl w:val="0"/>
        </w:rPr>
        <w:t>3</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if</w:t>
      </w:r>
      <w:r>
        <w:rPr>
          <w:rFonts w:ascii="Courier New" w:hAnsi="Courier New" w:eastAsia="Courier New" w:cs="Courier New"/>
          <w:sz w:val="21"/>
          <w:szCs w:val="21"/>
          <w:rtl w:val="0"/>
        </w:rPr>
        <w:t xml:space="preserve"> depth == </w:t>
      </w:r>
      <w:r>
        <w:rPr>
          <w:rFonts w:ascii="Courier New" w:hAnsi="Courier New" w:eastAsia="Courier New" w:cs="Courier New"/>
          <w:color w:val="116644"/>
          <w:sz w:val="21"/>
          <w:szCs w:val="21"/>
          <w:rtl w:val="0"/>
        </w:rPr>
        <w:t>0</w:t>
      </w: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or</w:t>
      </w:r>
      <w:r>
        <w:rPr>
          <w:rFonts w:ascii="Courier New" w:hAnsi="Courier New" w:eastAsia="Courier New" w:cs="Courier New"/>
          <w:sz w:val="21"/>
          <w:szCs w:val="21"/>
          <w:rtl w:val="0"/>
        </w:rPr>
        <w:t xml:space="preserve"> </w:t>
      </w:r>
      <w:r>
        <w:rPr>
          <w:rFonts w:ascii="Courier New" w:hAnsi="Courier New" w:eastAsia="Courier New" w:cs="Courier New"/>
          <w:color w:val="795E26"/>
          <w:sz w:val="21"/>
          <w:szCs w:val="21"/>
          <w:rtl w:val="0"/>
        </w:rPr>
        <w:t>len</w:t>
      </w:r>
      <w:r>
        <w:rPr>
          <w:rFonts w:ascii="Courier New" w:hAnsi="Courier New" w:eastAsia="Courier New" w:cs="Courier New"/>
          <w:sz w:val="21"/>
          <w:szCs w:val="21"/>
          <w:rtl w:val="0"/>
        </w:rPr>
        <w:t xml:space="preserve">(texts) &lt;= </w:t>
      </w:r>
      <w:r>
        <w:rPr>
          <w:rFonts w:ascii="Courier New" w:hAnsi="Courier New" w:eastAsia="Courier New" w:cs="Courier New"/>
          <w:color w:val="116644"/>
          <w:sz w:val="21"/>
          <w:szCs w:val="21"/>
          <w:rtl w:val="0"/>
        </w:rPr>
        <w:t>1</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color w:val="A31515"/>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return</w:t>
      </w:r>
      <w:r>
        <w:rPr>
          <w:rFonts w:ascii="Courier New" w:hAnsi="Courier New" w:eastAsia="Courier New" w:cs="Courier New"/>
          <w:sz w:val="21"/>
          <w:szCs w:val="21"/>
          <w:rtl w:val="0"/>
        </w:rPr>
        <w:t xml:space="preserve"> texts[</w:t>
      </w:r>
      <w:r>
        <w:rPr>
          <w:rFonts w:ascii="Courier New" w:hAnsi="Courier New" w:eastAsia="Courier New" w:cs="Courier New"/>
          <w:color w:val="116644"/>
          <w:sz w:val="21"/>
          <w:szCs w:val="21"/>
          <w:rtl w:val="0"/>
        </w:rPr>
        <w:t>0</w:t>
      </w: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if</w:t>
      </w:r>
      <w:r>
        <w:rPr>
          <w:rFonts w:ascii="Courier New" w:hAnsi="Courier New" w:eastAsia="Courier New" w:cs="Courier New"/>
          <w:sz w:val="21"/>
          <w:szCs w:val="21"/>
          <w:rtl w:val="0"/>
        </w:rPr>
        <w:t xml:space="preserve"> texts </w:t>
      </w:r>
      <w:r>
        <w:rPr>
          <w:rFonts w:ascii="Courier New" w:hAnsi="Courier New" w:eastAsia="Courier New" w:cs="Courier New"/>
          <w:color w:val="AF00DB"/>
          <w:sz w:val="21"/>
          <w:szCs w:val="21"/>
          <w:rtl w:val="0"/>
        </w:rPr>
        <w:t>else</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w:t>
      </w:r>
    </w:p>
    <w:p>
      <w:pPr>
        <w:shd w:val="clear" w:fill="F7F7F7"/>
        <w:spacing w:line="325" w:lineRule="auto"/>
        <w:rPr>
          <w:rFonts w:ascii="Courier New" w:hAnsi="Courier New" w:eastAsia="Courier New" w:cs="Courier New"/>
          <w:sz w:val="21"/>
          <w:szCs w:val="21"/>
        </w:rPr>
      </w:pP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n_components = </w:t>
      </w:r>
      <w:r>
        <w:rPr>
          <w:rFonts w:ascii="Courier New" w:hAnsi="Courier New" w:eastAsia="Courier New" w:cs="Courier New"/>
          <w:color w:val="795E26"/>
          <w:sz w:val="21"/>
          <w:szCs w:val="21"/>
          <w:rtl w:val="0"/>
        </w:rPr>
        <w:t>min</w:t>
      </w:r>
      <w:r>
        <w:rPr>
          <w:rFonts w:ascii="Courier New" w:hAnsi="Courier New" w:eastAsia="Courier New" w:cs="Courier New"/>
          <w:sz w:val="21"/>
          <w:szCs w:val="21"/>
          <w:rtl w:val="0"/>
        </w:rPr>
        <w:t>(</w:t>
      </w:r>
      <w:r>
        <w:rPr>
          <w:rFonts w:ascii="Courier New" w:hAnsi="Courier New" w:eastAsia="Courier New" w:cs="Courier New"/>
          <w:color w:val="116644"/>
          <w:sz w:val="21"/>
          <w:szCs w:val="21"/>
          <w:rtl w:val="0"/>
        </w:rPr>
        <w:t>5</w:t>
      </w:r>
      <w:r>
        <w:rPr>
          <w:rFonts w:ascii="Courier New" w:hAnsi="Courier New" w:eastAsia="Courier New" w:cs="Courier New"/>
          <w:sz w:val="21"/>
          <w:szCs w:val="21"/>
          <w:rtl w:val="0"/>
        </w:rPr>
        <w:t xml:space="preserve">, </w:t>
      </w:r>
      <w:r>
        <w:rPr>
          <w:rFonts w:ascii="Courier New" w:hAnsi="Courier New" w:eastAsia="Courier New" w:cs="Courier New"/>
          <w:color w:val="795E26"/>
          <w:sz w:val="21"/>
          <w:szCs w:val="21"/>
          <w:rtl w:val="0"/>
        </w:rPr>
        <w:t>len</w:t>
      </w:r>
      <w:r>
        <w:rPr>
          <w:rFonts w:ascii="Courier New" w:hAnsi="Courier New" w:eastAsia="Courier New" w:cs="Courier New"/>
          <w:sz w:val="21"/>
          <w:szCs w:val="21"/>
          <w:rtl w:val="0"/>
        </w:rPr>
        <w:t>(texts))</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gmm = GaussianMixture(n_components=n_components, random_state=</w:t>
      </w:r>
      <w:r>
        <w:rPr>
          <w:rFonts w:ascii="Courier New" w:hAnsi="Courier New" w:eastAsia="Courier New" w:cs="Courier New"/>
          <w:color w:val="116644"/>
          <w:sz w:val="21"/>
          <w:szCs w:val="21"/>
          <w:rtl w:val="0"/>
        </w:rPr>
        <w:t>0</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gmm.fit(embeddings)</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labels = gmm.predict(embeddings)</w:t>
      </w:r>
    </w:p>
    <w:p>
      <w:pPr>
        <w:shd w:val="clear" w:fill="F7F7F7"/>
        <w:spacing w:line="325" w:lineRule="auto"/>
        <w:rPr>
          <w:rFonts w:ascii="Courier New" w:hAnsi="Courier New" w:eastAsia="Courier New" w:cs="Courier New"/>
          <w:sz w:val="21"/>
          <w:szCs w:val="21"/>
        </w:rPr>
      </w:pP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clusters = {i: [] </w:t>
      </w:r>
      <w:r>
        <w:rPr>
          <w:rFonts w:ascii="Courier New" w:hAnsi="Courier New" w:eastAsia="Courier New" w:cs="Courier New"/>
          <w:color w:val="AF00DB"/>
          <w:sz w:val="21"/>
          <w:szCs w:val="21"/>
          <w:rtl w:val="0"/>
        </w:rPr>
        <w:t>for</w:t>
      </w:r>
      <w:r>
        <w:rPr>
          <w:rFonts w:ascii="Courier New" w:hAnsi="Courier New" w:eastAsia="Courier New" w:cs="Courier New"/>
          <w:sz w:val="21"/>
          <w:szCs w:val="21"/>
          <w:rtl w:val="0"/>
        </w:rPr>
        <w:t xml:space="preserve"> i </w:t>
      </w:r>
      <w:r>
        <w:rPr>
          <w:rFonts w:ascii="Courier New" w:hAnsi="Courier New" w:eastAsia="Courier New" w:cs="Courier New"/>
          <w:color w:val="0000FF"/>
          <w:sz w:val="21"/>
          <w:szCs w:val="21"/>
          <w:rtl w:val="0"/>
        </w:rPr>
        <w:t>in</w:t>
      </w:r>
      <w:r>
        <w:rPr>
          <w:rFonts w:ascii="Courier New" w:hAnsi="Courier New" w:eastAsia="Courier New" w:cs="Courier New"/>
          <w:sz w:val="21"/>
          <w:szCs w:val="21"/>
          <w:rtl w:val="0"/>
        </w:rPr>
        <w:t xml:space="preserve"> </w:t>
      </w:r>
      <w:r>
        <w:rPr>
          <w:rFonts w:ascii="Courier New" w:hAnsi="Courier New" w:eastAsia="Courier New" w:cs="Courier New"/>
          <w:color w:val="795E26"/>
          <w:sz w:val="21"/>
          <w:szCs w:val="21"/>
          <w:rtl w:val="0"/>
        </w:rPr>
        <w:t>range</w:t>
      </w:r>
      <w:r>
        <w:rPr>
          <w:rFonts w:ascii="Courier New" w:hAnsi="Courier New" w:eastAsia="Courier New" w:cs="Courier New"/>
          <w:sz w:val="21"/>
          <w:szCs w:val="21"/>
          <w:rtl w:val="0"/>
        </w:rPr>
        <w:t>(n_components)}</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for</w:t>
      </w:r>
      <w:r>
        <w:rPr>
          <w:rFonts w:ascii="Courier New" w:hAnsi="Courier New" w:eastAsia="Courier New" w:cs="Courier New"/>
          <w:sz w:val="21"/>
          <w:szCs w:val="21"/>
          <w:rtl w:val="0"/>
        </w:rPr>
        <w:t xml:space="preserve"> i, label </w:t>
      </w:r>
      <w:r>
        <w:rPr>
          <w:rFonts w:ascii="Courier New" w:hAnsi="Courier New" w:eastAsia="Courier New" w:cs="Courier New"/>
          <w:color w:val="0000FF"/>
          <w:sz w:val="21"/>
          <w:szCs w:val="21"/>
          <w:rtl w:val="0"/>
        </w:rPr>
        <w:t>in</w:t>
      </w:r>
      <w:r>
        <w:rPr>
          <w:rFonts w:ascii="Courier New" w:hAnsi="Courier New" w:eastAsia="Courier New" w:cs="Courier New"/>
          <w:sz w:val="21"/>
          <w:szCs w:val="21"/>
          <w:rtl w:val="0"/>
        </w:rPr>
        <w:t xml:space="preserve"> </w:t>
      </w:r>
      <w:r>
        <w:rPr>
          <w:rFonts w:ascii="Courier New" w:hAnsi="Courier New" w:eastAsia="Courier New" w:cs="Courier New"/>
          <w:color w:val="795E26"/>
          <w:sz w:val="21"/>
          <w:szCs w:val="21"/>
          <w:rtl w:val="0"/>
        </w:rPr>
        <w:t>enumerate</w:t>
      </w:r>
      <w:r>
        <w:rPr>
          <w:rFonts w:ascii="Courier New" w:hAnsi="Courier New" w:eastAsia="Courier New" w:cs="Courier New"/>
          <w:sz w:val="21"/>
          <w:szCs w:val="21"/>
          <w:rtl w:val="0"/>
        </w:rPr>
        <w:t>(labels):</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clusters[label].append(texts[i])</w:t>
      </w:r>
    </w:p>
    <w:p>
      <w:pPr>
        <w:shd w:val="clear" w:fill="F7F7F7"/>
        <w:spacing w:line="325" w:lineRule="auto"/>
        <w:rPr>
          <w:rFonts w:ascii="Courier New" w:hAnsi="Courier New" w:eastAsia="Courier New" w:cs="Courier New"/>
          <w:sz w:val="21"/>
          <w:szCs w:val="21"/>
        </w:rPr>
      </w:pP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summaries = []</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for</w:t>
      </w:r>
      <w:r>
        <w:rPr>
          <w:rFonts w:ascii="Courier New" w:hAnsi="Courier New" w:eastAsia="Courier New" w:cs="Courier New"/>
          <w:sz w:val="21"/>
          <w:szCs w:val="21"/>
          <w:rtl w:val="0"/>
        </w:rPr>
        <w:t xml:space="preserve"> cluster </w:t>
      </w:r>
      <w:r>
        <w:rPr>
          <w:rFonts w:ascii="Courier New" w:hAnsi="Courier New" w:eastAsia="Courier New" w:cs="Courier New"/>
          <w:color w:val="0000FF"/>
          <w:sz w:val="21"/>
          <w:szCs w:val="21"/>
          <w:rtl w:val="0"/>
        </w:rPr>
        <w:t>in</w:t>
      </w:r>
      <w:r>
        <w:rPr>
          <w:rFonts w:ascii="Courier New" w:hAnsi="Courier New" w:eastAsia="Courier New" w:cs="Courier New"/>
          <w:sz w:val="21"/>
          <w:szCs w:val="21"/>
          <w:rtl w:val="0"/>
        </w:rPr>
        <w:t xml:space="preserve"> clusters.values():</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if</w:t>
      </w:r>
      <w:r>
        <w:rPr>
          <w:rFonts w:ascii="Courier New" w:hAnsi="Courier New" w:eastAsia="Courier New" w:cs="Courier New"/>
          <w:sz w:val="21"/>
          <w:szCs w:val="21"/>
          <w:rtl w:val="0"/>
        </w:rPr>
        <w:t xml:space="preserve"> cluster:</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cluster_summary = summarize_texts_ollama(cluster)[</w:t>
      </w:r>
      <w:r>
        <w:rPr>
          <w:rFonts w:ascii="Courier New" w:hAnsi="Courier New" w:eastAsia="Courier New" w:cs="Courier New"/>
          <w:color w:val="116644"/>
          <w:sz w:val="21"/>
          <w:szCs w:val="21"/>
          <w:rtl w:val="0"/>
        </w:rPr>
        <w:t>0</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summaries.append(cluster_summary)</w:t>
      </w:r>
    </w:p>
    <w:p>
      <w:pPr>
        <w:shd w:val="clear" w:fill="F7F7F7"/>
        <w:spacing w:line="325" w:lineRule="auto"/>
        <w:rPr>
          <w:rFonts w:ascii="Courier New" w:hAnsi="Courier New" w:eastAsia="Courier New" w:cs="Courier New"/>
          <w:sz w:val="21"/>
          <w:szCs w:val="21"/>
        </w:rPr>
      </w:pP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summary_embeddings = embed_chunks(summaries)</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return</w:t>
      </w:r>
      <w:r>
        <w:rPr>
          <w:rFonts w:ascii="Courier New" w:hAnsi="Courier New" w:eastAsia="Courier New" w:cs="Courier New"/>
          <w:sz w:val="21"/>
          <w:szCs w:val="21"/>
          <w:rtl w:val="0"/>
        </w:rPr>
        <w:t xml:space="preserve"> create_raptor_index(summary_embeddings, summaries, depth - </w:t>
      </w:r>
      <w:r>
        <w:rPr>
          <w:rFonts w:ascii="Courier New" w:hAnsi="Courier New" w:eastAsia="Courier New" w:cs="Courier New"/>
          <w:color w:val="116644"/>
          <w:sz w:val="21"/>
          <w:szCs w:val="21"/>
          <w:rtl w:val="0"/>
        </w:rPr>
        <w:t>1</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color w:val="0000FF"/>
          <w:sz w:val="21"/>
          <w:szCs w:val="21"/>
          <w:rtl w:val="0"/>
        </w:rPr>
        <w:t>def</w:t>
      </w:r>
      <w:r>
        <w:rPr>
          <w:rFonts w:ascii="Courier New" w:hAnsi="Courier New" w:eastAsia="Courier New" w:cs="Courier New"/>
          <w:sz w:val="21"/>
          <w:szCs w:val="21"/>
          <w:rtl w:val="0"/>
        </w:rPr>
        <w:t xml:space="preserve"> </w:t>
      </w:r>
      <w:r>
        <w:rPr>
          <w:rFonts w:ascii="Courier New" w:hAnsi="Courier New" w:eastAsia="Courier New" w:cs="Courier New"/>
          <w:color w:val="795E26"/>
          <w:sz w:val="21"/>
          <w:szCs w:val="21"/>
          <w:rtl w:val="0"/>
        </w:rPr>
        <w:t>initialize_milvus</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try</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connections.connect(</w:t>
      </w:r>
      <w:r>
        <w:rPr>
          <w:rFonts w:ascii="Courier New" w:hAnsi="Courier New" w:eastAsia="Courier New" w:cs="Courier New"/>
          <w:color w:val="A31515"/>
          <w:sz w:val="21"/>
          <w:szCs w:val="21"/>
          <w:rtl w:val="0"/>
        </w:rPr>
        <w:t>"default"</w:t>
      </w:r>
      <w:r>
        <w:rPr>
          <w:rFonts w:ascii="Courier New" w:hAnsi="Courier New" w:eastAsia="Courier New" w:cs="Courier New"/>
          <w:sz w:val="21"/>
          <w:szCs w:val="21"/>
          <w:rtl w:val="0"/>
        </w:rPr>
        <w:t>, host=config[</w:t>
      </w:r>
      <w:r>
        <w:rPr>
          <w:rFonts w:ascii="Courier New" w:hAnsi="Courier New" w:eastAsia="Courier New" w:cs="Courier New"/>
          <w:color w:val="A31515"/>
          <w:sz w:val="21"/>
          <w:szCs w:val="21"/>
          <w:rtl w:val="0"/>
        </w:rPr>
        <w:t>'milvus_host'</w:t>
      </w:r>
      <w:r>
        <w:rPr>
          <w:rFonts w:ascii="Courier New" w:hAnsi="Courier New" w:eastAsia="Courier New" w:cs="Courier New"/>
          <w:sz w:val="21"/>
          <w:szCs w:val="21"/>
          <w:rtl w:val="0"/>
        </w:rPr>
        <w:t>], port=config[</w:t>
      </w:r>
      <w:r>
        <w:rPr>
          <w:rFonts w:ascii="Courier New" w:hAnsi="Courier New" w:eastAsia="Courier New" w:cs="Courier New"/>
          <w:color w:val="A31515"/>
          <w:sz w:val="21"/>
          <w:szCs w:val="21"/>
          <w:rtl w:val="0"/>
        </w:rPr>
        <w:t>'milvus_port'</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if</w:t>
      </w: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not</w:t>
      </w:r>
      <w:r>
        <w:rPr>
          <w:rFonts w:ascii="Courier New" w:hAnsi="Courier New" w:eastAsia="Courier New" w:cs="Courier New"/>
          <w:sz w:val="21"/>
          <w:szCs w:val="21"/>
          <w:rtl w:val="0"/>
        </w:rPr>
        <w:t xml:space="preserve"> utility.has_collection(config[</w:t>
      </w:r>
      <w:r>
        <w:rPr>
          <w:rFonts w:ascii="Courier New" w:hAnsi="Courier New" w:eastAsia="Courier New" w:cs="Courier New"/>
          <w:color w:val="A31515"/>
          <w:sz w:val="21"/>
          <w:szCs w:val="21"/>
          <w:rtl w:val="0"/>
        </w:rPr>
        <w:t>'collection_name'</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fields = [</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FieldSchema(name=</w:t>
      </w:r>
      <w:r>
        <w:rPr>
          <w:rFonts w:ascii="Courier New" w:hAnsi="Courier New" w:eastAsia="Courier New" w:cs="Courier New"/>
          <w:color w:val="A31515"/>
          <w:sz w:val="21"/>
          <w:szCs w:val="21"/>
          <w:rtl w:val="0"/>
        </w:rPr>
        <w:t>"id"</w:t>
      </w:r>
      <w:r>
        <w:rPr>
          <w:rFonts w:ascii="Courier New" w:hAnsi="Courier New" w:eastAsia="Courier New" w:cs="Courier New"/>
          <w:sz w:val="21"/>
          <w:szCs w:val="21"/>
          <w:rtl w:val="0"/>
        </w:rPr>
        <w:t>, dtype=DataType.INT64, is_primary=</w:t>
      </w:r>
      <w:r>
        <w:rPr>
          <w:rFonts w:ascii="Courier New" w:hAnsi="Courier New" w:eastAsia="Courier New" w:cs="Courier New"/>
          <w:color w:val="0000FF"/>
          <w:sz w:val="21"/>
          <w:szCs w:val="21"/>
          <w:rtl w:val="0"/>
        </w:rPr>
        <w:t>True</w:t>
      </w:r>
      <w:r>
        <w:rPr>
          <w:rFonts w:ascii="Courier New" w:hAnsi="Courier New" w:eastAsia="Courier New" w:cs="Courier New"/>
          <w:sz w:val="21"/>
          <w:szCs w:val="21"/>
          <w:rtl w:val="0"/>
        </w:rPr>
        <w:t>, auto_id=</w:t>
      </w:r>
      <w:r>
        <w:rPr>
          <w:rFonts w:ascii="Courier New" w:hAnsi="Courier New" w:eastAsia="Courier New" w:cs="Courier New"/>
          <w:color w:val="0000FF"/>
          <w:sz w:val="21"/>
          <w:szCs w:val="21"/>
          <w:rtl w:val="0"/>
        </w:rPr>
        <w:t>True</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FieldSchema(name=</w:t>
      </w:r>
      <w:r>
        <w:rPr>
          <w:rFonts w:ascii="Courier New" w:hAnsi="Courier New" w:eastAsia="Courier New" w:cs="Courier New"/>
          <w:color w:val="A31515"/>
          <w:sz w:val="21"/>
          <w:szCs w:val="21"/>
          <w:rtl w:val="0"/>
        </w:rPr>
        <w:t>"embedding"</w:t>
      </w:r>
      <w:r>
        <w:rPr>
          <w:rFonts w:ascii="Courier New" w:hAnsi="Courier New" w:eastAsia="Courier New" w:cs="Courier New"/>
          <w:sz w:val="21"/>
          <w:szCs w:val="21"/>
          <w:rtl w:val="0"/>
        </w:rPr>
        <w:t>, dtype=DataType.FLOAT_VECTOR, dim=config[</w:t>
      </w:r>
      <w:r>
        <w:rPr>
          <w:rFonts w:ascii="Courier New" w:hAnsi="Courier New" w:eastAsia="Courier New" w:cs="Courier New"/>
          <w:color w:val="A31515"/>
          <w:sz w:val="21"/>
          <w:szCs w:val="21"/>
          <w:rtl w:val="0"/>
        </w:rPr>
        <w:t>'vector_dim'</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FieldSchema(name=</w:t>
      </w:r>
      <w:r>
        <w:rPr>
          <w:rFonts w:ascii="Courier New" w:hAnsi="Courier New" w:eastAsia="Courier New" w:cs="Courier New"/>
          <w:color w:val="A31515"/>
          <w:sz w:val="21"/>
          <w:szCs w:val="21"/>
          <w:rtl w:val="0"/>
        </w:rPr>
        <w:t>"metadata"</w:t>
      </w:r>
      <w:r>
        <w:rPr>
          <w:rFonts w:ascii="Courier New" w:hAnsi="Courier New" w:eastAsia="Courier New" w:cs="Courier New"/>
          <w:sz w:val="21"/>
          <w:szCs w:val="21"/>
          <w:rtl w:val="0"/>
        </w:rPr>
        <w:t>, dtype=DataType.JSON)</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schema = CollectionSchema(fields, </w:t>
      </w:r>
      <w:r>
        <w:rPr>
          <w:rFonts w:ascii="Courier New" w:hAnsi="Courier New" w:eastAsia="Courier New" w:cs="Courier New"/>
          <w:color w:val="A31515"/>
          <w:sz w:val="21"/>
          <w:szCs w:val="21"/>
          <w:rtl w:val="0"/>
        </w:rPr>
        <w:t>"Medical QA collection"</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collection = Collection(name=config[</w:t>
      </w:r>
      <w:r>
        <w:rPr>
          <w:rFonts w:ascii="Courier New" w:hAnsi="Courier New" w:eastAsia="Courier New" w:cs="Courier New"/>
          <w:color w:val="A31515"/>
          <w:sz w:val="21"/>
          <w:szCs w:val="21"/>
          <w:rtl w:val="0"/>
        </w:rPr>
        <w:t>'collection_name'</w:t>
      </w:r>
      <w:r>
        <w:rPr>
          <w:rFonts w:ascii="Courier New" w:hAnsi="Courier New" w:eastAsia="Courier New" w:cs="Courier New"/>
          <w:sz w:val="21"/>
          <w:szCs w:val="21"/>
          <w:rtl w:val="0"/>
        </w:rPr>
        <w:t>], schema=schema)</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index_params = {</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"index_type"</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"IVF_FLAT"</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"metric_type"</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"L2"</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"params"</w:t>
      </w:r>
      <w:r>
        <w:rPr>
          <w:rFonts w:ascii="Courier New" w:hAnsi="Courier New" w:eastAsia="Courier New" w:cs="Courier New"/>
          <w:sz w:val="21"/>
          <w:szCs w:val="21"/>
          <w:rtl w:val="0"/>
        </w:rPr>
        <w:t>: {</w:t>
      </w:r>
      <w:r>
        <w:rPr>
          <w:rFonts w:ascii="Courier New" w:hAnsi="Courier New" w:eastAsia="Courier New" w:cs="Courier New"/>
          <w:color w:val="A31515"/>
          <w:sz w:val="21"/>
          <w:szCs w:val="21"/>
          <w:rtl w:val="0"/>
        </w:rPr>
        <w:t>"nlist"</w:t>
      </w:r>
      <w:r>
        <w:rPr>
          <w:rFonts w:ascii="Courier New" w:hAnsi="Courier New" w:eastAsia="Courier New" w:cs="Courier New"/>
          <w:sz w:val="21"/>
          <w:szCs w:val="21"/>
          <w:rtl w:val="0"/>
        </w:rPr>
        <w:t xml:space="preserve">: </w:t>
      </w:r>
      <w:r>
        <w:rPr>
          <w:rFonts w:ascii="Courier New" w:hAnsi="Courier New" w:eastAsia="Courier New" w:cs="Courier New"/>
          <w:color w:val="116644"/>
          <w:sz w:val="21"/>
          <w:szCs w:val="21"/>
          <w:rtl w:val="0"/>
        </w:rPr>
        <w:t>1024</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collection.create_index(</w:t>
      </w:r>
      <w:r>
        <w:rPr>
          <w:rFonts w:ascii="Courier New" w:hAnsi="Courier New" w:eastAsia="Courier New" w:cs="Courier New"/>
          <w:color w:val="A31515"/>
          <w:sz w:val="21"/>
          <w:szCs w:val="21"/>
          <w:rtl w:val="0"/>
        </w:rPr>
        <w:t>"embedding"</w:t>
      </w:r>
      <w:r>
        <w:rPr>
          <w:rFonts w:ascii="Courier New" w:hAnsi="Courier New" w:eastAsia="Courier New" w:cs="Courier New"/>
          <w:sz w:val="21"/>
          <w:szCs w:val="21"/>
          <w:rtl w:val="0"/>
        </w:rPr>
        <w:t>, index_params)</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else</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collection = Collection(config[</w:t>
      </w:r>
      <w:r>
        <w:rPr>
          <w:rFonts w:ascii="Courier New" w:hAnsi="Courier New" w:eastAsia="Courier New" w:cs="Courier New"/>
          <w:color w:val="A31515"/>
          <w:sz w:val="21"/>
          <w:szCs w:val="21"/>
          <w:rtl w:val="0"/>
        </w:rPr>
        <w:t>'collection_name'</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collection.load()</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return</w:t>
      </w:r>
      <w:r>
        <w:rPr>
          <w:rFonts w:ascii="Courier New" w:hAnsi="Courier New" w:eastAsia="Courier New" w:cs="Courier New"/>
          <w:sz w:val="21"/>
          <w:szCs w:val="21"/>
          <w:rtl w:val="0"/>
        </w:rPr>
        <w:t xml:space="preserve"> collection</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except</w:t>
      </w:r>
      <w:r>
        <w:rPr>
          <w:rFonts w:ascii="Courier New" w:hAnsi="Courier New" w:eastAsia="Courier New" w:cs="Courier New"/>
          <w:sz w:val="21"/>
          <w:szCs w:val="21"/>
          <w:rtl w:val="0"/>
        </w:rPr>
        <w:t xml:space="preserve"> Exception </w:t>
      </w:r>
      <w:r>
        <w:rPr>
          <w:rFonts w:ascii="Courier New" w:hAnsi="Courier New" w:eastAsia="Courier New" w:cs="Courier New"/>
          <w:color w:val="AF00DB"/>
          <w:sz w:val="21"/>
          <w:szCs w:val="21"/>
          <w:rtl w:val="0"/>
        </w:rPr>
        <w:t>as</w:t>
      </w:r>
      <w:r>
        <w:rPr>
          <w:rFonts w:ascii="Courier New" w:hAnsi="Courier New" w:eastAsia="Courier New" w:cs="Courier New"/>
          <w:sz w:val="21"/>
          <w:szCs w:val="21"/>
          <w:rtl w:val="0"/>
        </w:rPr>
        <w:t xml:space="preserve"> e:</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logger.error(</w:t>
      </w:r>
      <w:r>
        <w:rPr>
          <w:rFonts w:ascii="Courier New" w:hAnsi="Courier New" w:eastAsia="Courier New" w:cs="Courier New"/>
          <w:color w:val="0000FF"/>
          <w:sz w:val="21"/>
          <w:szCs w:val="21"/>
          <w:rtl w:val="0"/>
        </w:rPr>
        <w:t>f</w:t>
      </w:r>
      <w:r>
        <w:rPr>
          <w:rFonts w:ascii="Courier New" w:hAnsi="Courier New" w:eastAsia="Courier New" w:cs="Courier New"/>
          <w:color w:val="A31515"/>
          <w:sz w:val="21"/>
          <w:szCs w:val="21"/>
          <w:rtl w:val="0"/>
        </w:rPr>
        <w:t xml:space="preserve">"Error initializing Milvus: </w:t>
      </w:r>
      <w:r>
        <w:rPr>
          <w:rFonts w:ascii="Courier New" w:hAnsi="Courier New" w:eastAsia="Courier New" w:cs="Courier New"/>
          <w:sz w:val="21"/>
          <w:szCs w:val="21"/>
          <w:rtl w:val="0"/>
        </w:rPr>
        <w:t>{e}</w:t>
      </w:r>
      <w:r>
        <w:rPr>
          <w:rFonts w:ascii="Courier New" w:hAnsi="Courier New" w:eastAsia="Courier New" w:cs="Courier New"/>
          <w:color w:val="A31515"/>
          <w:sz w:val="21"/>
          <w:szCs w:val="21"/>
          <w:rtl w:val="0"/>
        </w:rPr>
        <w:t>"</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color w:val="0000FF"/>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return</w:t>
      </w: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None</w:t>
      </w:r>
    </w:p>
    <w:p>
      <w:pPr>
        <w:shd w:val="clear" w:fill="F7F7F7"/>
        <w:spacing w:line="325" w:lineRule="auto"/>
        <w:rPr>
          <w:rFonts w:ascii="Courier New" w:hAnsi="Courier New" w:eastAsia="Courier New" w:cs="Courier New"/>
          <w:sz w:val="21"/>
          <w:szCs w:val="21"/>
        </w:rPr>
      </w:pP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color w:val="0000FF"/>
          <w:sz w:val="21"/>
          <w:szCs w:val="21"/>
          <w:rtl w:val="0"/>
        </w:rPr>
        <w:t>def</w:t>
      </w:r>
      <w:r>
        <w:rPr>
          <w:rFonts w:ascii="Courier New" w:hAnsi="Courier New" w:eastAsia="Courier New" w:cs="Courier New"/>
          <w:sz w:val="21"/>
          <w:szCs w:val="21"/>
          <w:rtl w:val="0"/>
        </w:rPr>
        <w:t xml:space="preserve"> </w:t>
      </w:r>
      <w:r>
        <w:rPr>
          <w:rFonts w:ascii="Courier New" w:hAnsi="Courier New" w:eastAsia="Courier New" w:cs="Courier New"/>
          <w:color w:val="795E26"/>
          <w:sz w:val="21"/>
          <w:szCs w:val="21"/>
          <w:rtl w:val="0"/>
        </w:rPr>
        <w:t>process_pdf</w:t>
      </w:r>
      <w:r>
        <w:rPr>
          <w:rFonts w:ascii="Courier New" w:hAnsi="Courier New" w:eastAsia="Courier New" w:cs="Courier New"/>
          <w:sz w:val="21"/>
          <w:szCs w:val="21"/>
          <w:rtl w:val="0"/>
        </w:rPr>
        <w:t>(</w:t>
      </w:r>
      <w:r>
        <w:rPr>
          <w:rFonts w:ascii="Courier New" w:hAnsi="Courier New" w:eastAsia="Courier New" w:cs="Courier New"/>
          <w:color w:val="001080"/>
          <w:sz w:val="21"/>
          <w:szCs w:val="21"/>
          <w:rtl w:val="0"/>
        </w:rPr>
        <w:t>pdf_path</w:t>
      </w:r>
      <w:r>
        <w:rPr>
          <w:rFonts w:ascii="Courier New" w:hAnsi="Courier New" w:eastAsia="Courier New" w:cs="Courier New"/>
          <w:sz w:val="21"/>
          <w:szCs w:val="21"/>
          <w:rtl w:val="0"/>
        </w:rPr>
        <w:t xml:space="preserve">, </w:t>
      </w:r>
      <w:r>
        <w:rPr>
          <w:rFonts w:ascii="Courier New" w:hAnsi="Courier New" w:eastAsia="Courier New" w:cs="Courier New"/>
          <w:color w:val="001080"/>
          <w:sz w:val="21"/>
          <w:szCs w:val="21"/>
          <w:rtl w:val="0"/>
        </w:rPr>
        <w:t>collection</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try</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text = extract_text_from_pdf(pdf_path)</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chunks = chunk_text(text)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embeddings = embed_chunks(chunks)</w:t>
      </w:r>
    </w:p>
    <w:p>
      <w:pPr>
        <w:shd w:val="clear" w:fill="F7F7F7"/>
        <w:spacing w:line="325" w:lineRule="auto"/>
        <w:rPr>
          <w:rFonts w:ascii="Courier New" w:hAnsi="Courier New" w:eastAsia="Courier New" w:cs="Courier New"/>
          <w:sz w:val="21"/>
          <w:szCs w:val="21"/>
        </w:rPr>
      </w:pP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raptor_index = create_raptor_index(embeddings, chunks)</w:t>
      </w:r>
    </w:p>
    <w:p>
      <w:pPr>
        <w:shd w:val="clear" w:fill="F7F7F7"/>
        <w:spacing w:line="325" w:lineRule="auto"/>
        <w:rPr>
          <w:rFonts w:ascii="Courier New" w:hAnsi="Courier New" w:eastAsia="Courier New" w:cs="Courier New"/>
          <w:sz w:val="21"/>
          <w:szCs w:val="21"/>
        </w:rPr>
      </w:pP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entities = [</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"embedding"</w:t>
      </w:r>
      <w:r>
        <w:rPr>
          <w:rFonts w:ascii="Courier New" w:hAnsi="Courier New" w:eastAsia="Courier New" w:cs="Courier New"/>
          <w:sz w:val="21"/>
          <w:szCs w:val="21"/>
          <w:rtl w:val="0"/>
        </w:rPr>
        <w:t>: embedding.tolist(),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"metadata"</w:t>
      </w:r>
      <w:r>
        <w:rPr>
          <w:rFonts w:ascii="Courier New" w:hAnsi="Courier New" w:eastAsia="Courier New" w:cs="Courier New"/>
          <w:sz w:val="21"/>
          <w:szCs w:val="21"/>
          <w:rtl w:val="0"/>
        </w:rPr>
        <w:t>: json.dumps({</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"text"</w:t>
      </w:r>
      <w:r>
        <w:rPr>
          <w:rFonts w:ascii="Courier New" w:hAnsi="Courier New" w:eastAsia="Courier New" w:cs="Courier New"/>
          <w:sz w:val="21"/>
          <w:szCs w:val="21"/>
          <w:rtl w:val="0"/>
        </w:rPr>
        <w:t>: chunk,</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"pdf_path"</w:t>
      </w:r>
      <w:r>
        <w:rPr>
          <w:rFonts w:ascii="Courier New" w:hAnsi="Courier New" w:eastAsia="Courier New" w:cs="Courier New"/>
          <w:sz w:val="21"/>
          <w:szCs w:val="21"/>
          <w:rtl w:val="0"/>
        </w:rPr>
        <w:t>: pdf_path,</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"raptor_index"</w:t>
      </w:r>
      <w:r>
        <w:rPr>
          <w:rFonts w:ascii="Courier New" w:hAnsi="Courier New" w:eastAsia="Courier New" w:cs="Courier New"/>
          <w:sz w:val="21"/>
          <w:szCs w:val="21"/>
          <w:rtl w:val="0"/>
        </w:rPr>
        <w:t>: raptor_index</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for</w:t>
      </w:r>
      <w:r>
        <w:rPr>
          <w:rFonts w:ascii="Courier New" w:hAnsi="Courier New" w:eastAsia="Courier New" w:cs="Courier New"/>
          <w:sz w:val="21"/>
          <w:szCs w:val="21"/>
          <w:rtl w:val="0"/>
        </w:rPr>
        <w:t xml:space="preserve"> embedding, chunk </w:t>
      </w:r>
      <w:r>
        <w:rPr>
          <w:rFonts w:ascii="Courier New" w:hAnsi="Courier New" w:eastAsia="Courier New" w:cs="Courier New"/>
          <w:color w:val="0000FF"/>
          <w:sz w:val="21"/>
          <w:szCs w:val="21"/>
          <w:rtl w:val="0"/>
        </w:rPr>
        <w:t>in</w:t>
      </w:r>
      <w:r>
        <w:rPr>
          <w:rFonts w:ascii="Courier New" w:hAnsi="Courier New" w:eastAsia="Courier New" w:cs="Courier New"/>
          <w:sz w:val="21"/>
          <w:szCs w:val="21"/>
          <w:rtl w:val="0"/>
        </w:rPr>
        <w:t xml:space="preserve"> </w:t>
      </w:r>
      <w:r>
        <w:rPr>
          <w:rFonts w:ascii="Courier New" w:hAnsi="Courier New" w:eastAsia="Courier New" w:cs="Courier New"/>
          <w:color w:val="795E26"/>
          <w:sz w:val="21"/>
          <w:szCs w:val="21"/>
          <w:rtl w:val="0"/>
        </w:rPr>
        <w:t>zip</w:t>
      </w:r>
      <w:r>
        <w:rPr>
          <w:rFonts w:ascii="Courier New" w:hAnsi="Courier New" w:eastAsia="Courier New" w:cs="Courier New"/>
          <w:sz w:val="21"/>
          <w:szCs w:val="21"/>
          <w:rtl w:val="0"/>
        </w:rPr>
        <w:t>(embeddings, chunks)</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p>
    <w:p>
      <w:pPr>
        <w:shd w:val="clear" w:fill="F7F7F7"/>
        <w:spacing w:line="325" w:lineRule="auto"/>
        <w:rPr>
          <w:rFonts w:ascii="Courier New" w:hAnsi="Courier New" w:eastAsia="Courier New" w:cs="Courier New"/>
          <w:sz w:val="21"/>
          <w:szCs w:val="21"/>
        </w:rPr>
      </w:pP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collection.insert(entities)</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logger.info(</w:t>
      </w:r>
      <w:r>
        <w:rPr>
          <w:rFonts w:ascii="Courier New" w:hAnsi="Courier New" w:eastAsia="Courier New" w:cs="Courier New"/>
          <w:color w:val="0000FF"/>
          <w:sz w:val="21"/>
          <w:szCs w:val="21"/>
          <w:rtl w:val="0"/>
        </w:rPr>
        <w:t>f</w:t>
      </w:r>
      <w:r>
        <w:rPr>
          <w:rFonts w:ascii="Courier New" w:hAnsi="Courier New" w:eastAsia="Courier New" w:cs="Courier New"/>
          <w:color w:val="A31515"/>
          <w:sz w:val="21"/>
          <w:szCs w:val="21"/>
          <w:rtl w:val="0"/>
        </w:rPr>
        <w:t xml:space="preserve">"Processed and indexed PDF: </w:t>
      </w:r>
      <w:r>
        <w:rPr>
          <w:rFonts w:ascii="Courier New" w:hAnsi="Courier New" w:eastAsia="Courier New" w:cs="Courier New"/>
          <w:sz w:val="21"/>
          <w:szCs w:val="21"/>
          <w:rtl w:val="0"/>
        </w:rPr>
        <w:t>{pdf_path}</w:t>
      </w:r>
      <w:r>
        <w:rPr>
          <w:rFonts w:ascii="Courier New" w:hAnsi="Courier New" w:eastAsia="Courier New" w:cs="Courier New"/>
          <w:color w:val="A31515"/>
          <w:sz w:val="21"/>
          <w:szCs w:val="21"/>
          <w:rtl w:val="0"/>
        </w:rPr>
        <w:t>"</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except</w:t>
      </w:r>
      <w:r>
        <w:rPr>
          <w:rFonts w:ascii="Courier New" w:hAnsi="Courier New" w:eastAsia="Courier New" w:cs="Courier New"/>
          <w:sz w:val="21"/>
          <w:szCs w:val="21"/>
          <w:rtl w:val="0"/>
        </w:rPr>
        <w:t xml:space="preserve"> Exception </w:t>
      </w:r>
      <w:r>
        <w:rPr>
          <w:rFonts w:ascii="Courier New" w:hAnsi="Courier New" w:eastAsia="Courier New" w:cs="Courier New"/>
          <w:color w:val="AF00DB"/>
          <w:sz w:val="21"/>
          <w:szCs w:val="21"/>
          <w:rtl w:val="0"/>
        </w:rPr>
        <w:t>as</w:t>
      </w:r>
      <w:r>
        <w:rPr>
          <w:rFonts w:ascii="Courier New" w:hAnsi="Courier New" w:eastAsia="Courier New" w:cs="Courier New"/>
          <w:sz w:val="21"/>
          <w:szCs w:val="21"/>
          <w:rtl w:val="0"/>
        </w:rPr>
        <w:t xml:space="preserve"> e:</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logger.error(</w:t>
      </w:r>
      <w:r>
        <w:rPr>
          <w:rFonts w:ascii="Courier New" w:hAnsi="Courier New" w:eastAsia="Courier New" w:cs="Courier New"/>
          <w:color w:val="0000FF"/>
          <w:sz w:val="21"/>
          <w:szCs w:val="21"/>
          <w:rtl w:val="0"/>
        </w:rPr>
        <w:t>f</w:t>
      </w:r>
      <w:r>
        <w:rPr>
          <w:rFonts w:ascii="Courier New" w:hAnsi="Courier New" w:eastAsia="Courier New" w:cs="Courier New"/>
          <w:color w:val="A31515"/>
          <w:sz w:val="21"/>
          <w:szCs w:val="21"/>
          <w:rtl w:val="0"/>
        </w:rPr>
        <w:t xml:space="preserve">"Error processing PDF </w:t>
      </w:r>
      <w:r>
        <w:rPr>
          <w:rFonts w:ascii="Courier New" w:hAnsi="Courier New" w:eastAsia="Courier New" w:cs="Courier New"/>
          <w:sz w:val="21"/>
          <w:szCs w:val="21"/>
          <w:rtl w:val="0"/>
        </w:rPr>
        <w:t>{pdf_path}</w:t>
      </w:r>
      <w:r>
        <w:rPr>
          <w:rFonts w:ascii="Courier New" w:hAnsi="Courier New" w:eastAsia="Courier New" w:cs="Courier New"/>
          <w:color w:val="A31515"/>
          <w:sz w:val="21"/>
          <w:szCs w:val="21"/>
          <w:rtl w:val="0"/>
        </w:rPr>
        <w:t xml:space="preserve">: </w:t>
      </w:r>
      <w:r>
        <w:rPr>
          <w:rFonts w:ascii="Courier New" w:hAnsi="Courier New" w:eastAsia="Courier New" w:cs="Courier New"/>
          <w:sz w:val="21"/>
          <w:szCs w:val="21"/>
          <w:rtl w:val="0"/>
        </w:rPr>
        <w:t>{e}</w:t>
      </w:r>
      <w:r>
        <w:rPr>
          <w:rFonts w:ascii="Courier New" w:hAnsi="Courier New" w:eastAsia="Courier New" w:cs="Courier New"/>
          <w:color w:val="A31515"/>
          <w:sz w:val="21"/>
          <w:szCs w:val="21"/>
          <w:rtl w:val="0"/>
        </w:rPr>
        <w:t>"</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color w:val="0000FF"/>
          <w:sz w:val="21"/>
          <w:szCs w:val="21"/>
          <w:rtl w:val="0"/>
        </w:rPr>
        <w:t>def</w:t>
      </w:r>
      <w:r>
        <w:rPr>
          <w:rFonts w:ascii="Courier New" w:hAnsi="Courier New" w:eastAsia="Courier New" w:cs="Courier New"/>
          <w:sz w:val="21"/>
          <w:szCs w:val="21"/>
          <w:rtl w:val="0"/>
        </w:rPr>
        <w:t xml:space="preserve"> </w:t>
      </w:r>
      <w:r>
        <w:rPr>
          <w:rFonts w:ascii="Courier New" w:hAnsi="Courier New" w:eastAsia="Courier New" w:cs="Courier New"/>
          <w:color w:val="795E26"/>
          <w:sz w:val="21"/>
          <w:szCs w:val="21"/>
          <w:rtl w:val="0"/>
        </w:rPr>
        <w:t>process_pdf_directory</w:t>
      </w:r>
      <w:r>
        <w:rPr>
          <w:rFonts w:ascii="Courier New" w:hAnsi="Courier New" w:eastAsia="Courier New" w:cs="Courier New"/>
          <w:sz w:val="21"/>
          <w:szCs w:val="21"/>
          <w:rtl w:val="0"/>
        </w:rPr>
        <w:t>(</w:t>
      </w:r>
      <w:r>
        <w:rPr>
          <w:rFonts w:ascii="Courier New" w:hAnsi="Courier New" w:eastAsia="Courier New" w:cs="Courier New"/>
          <w:color w:val="001080"/>
          <w:sz w:val="21"/>
          <w:szCs w:val="21"/>
          <w:rtl w:val="0"/>
        </w:rPr>
        <w:t>pdf_directory</w:t>
      </w:r>
      <w:r>
        <w:rPr>
          <w:rFonts w:ascii="Courier New" w:hAnsi="Courier New" w:eastAsia="Courier New" w:cs="Courier New"/>
          <w:sz w:val="21"/>
          <w:szCs w:val="21"/>
          <w:rtl w:val="0"/>
        </w:rPr>
        <w:t xml:space="preserve">, </w:t>
      </w:r>
      <w:r>
        <w:rPr>
          <w:rFonts w:ascii="Courier New" w:hAnsi="Courier New" w:eastAsia="Courier New" w:cs="Courier New"/>
          <w:color w:val="001080"/>
          <w:sz w:val="21"/>
          <w:szCs w:val="21"/>
          <w:rtl w:val="0"/>
        </w:rPr>
        <w:t>collection</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for</w:t>
      </w:r>
      <w:r>
        <w:rPr>
          <w:rFonts w:ascii="Courier New" w:hAnsi="Courier New" w:eastAsia="Courier New" w:cs="Courier New"/>
          <w:sz w:val="21"/>
          <w:szCs w:val="21"/>
          <w:rtl w:val="0"/>
        </w:rPr>
        <w:t xml:space="preserve"> filename </w:t>
      </w:r>
      <w:r>
        <w:rPr>
          <w:rFonts w:ascii="Courier New" w:hAnsi="Courier New" w:eastAsia="Courier New" w:cs="Courier New"/>
          <w:color w:val="0000FF"/>
          <w:sz w:val="21"/>
          <w:szCs w:val="21"/>
          <w:rtl w:val="0"/>
        </w:rPr>
        <w:t>in</w:t>
      </w:r>
      <w:r>
        <w:rPr>
          <w:rFonts w:ascii="Courier New" w:hAnsi="Courier New" w:eastAsia="Courier New" w:cs="Courier New"/>
          <w:sz w:val="21"/>
          <w:szCs w:val="21"/>
          <w:rtl w:val="0"/>
        </w:rPr>
        <w:t xml:space="preserve"> os.listdir(pdf_directory):</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if</w:t>
      </w:r>
      <w:r>
        <w:rPr>
          <w:rFonts w:ascii="Courier New" w:hAnsi="Courier New" w:eastAsia="Courier New" w:cs="Courier New"/>
          <w:sz w:val="21"/>
          <w:szCs w:val="21"/>
          <w:rtl w:val="0"/>
        </w:rPr>
        <w:t xml:space="preserve"> filename.endswith(</w:t>
      </w:r>
      <w:r>
        <w:rPr>
          <w:rFonts w:ascii="Courier New" w:hAnsi="Courier New" w:eastAsia="Courier New" w:cs="Courier New"/>
          <w:color w:val="A31515"/>
          <w:sz w:val="21"/>
          <w:szCs w:val="21"/>
          <w:rtl w:val="0"/>
        </w:rPr>
        <w:t>".pdf"</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pdf_path = os.path.join(pdf_directory, filename)</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process_pdf(pdf_path, collection)</w:t>
      </w:r>
    </w:p>
    <w:p>
      <w:pPr>
        <w:shd w:val="clear" w:fill="F7F7F7"/>
        <w:spacing w:line="325" w:lineRule="auto"/>
        <w:rPr>
          <w:rFonts w:ascii="Courier New" w:hAnsi="Courier New" w:eastAsia="Courier New" w:cs="Courier New"/>
          <w:sz w:val="21"/>
          <w:szCs w:val="21"/>
        </w:rPr>
      </w:pP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color w:val="0000FF"/>
          <w:sz w:val="21"/>
          <w:szCs w:val="21"/>
          <w:rtl w:val="0"/>
        </w:rPr>
        <w:t>def</w:t>
      </w:r>
      <w:r>
        <w:rPr>
          <w:rFonts w:ascii="Courier New" w:hAnsi="Courier New" w:eastAsia="Courier New" w:cs="Courier New"/>
          <w:sz w:val="21"/>
          <w:szCs w:val="21"/>
          <w:rtl w:val="0"/>
        </w:rPr>
        <w:t xml:space="preserve"> </w:t>
      </w:r>
      <w:r>
        <w:rPr>
          <w:rFonts w:ascii="Courier New" w:hAnsi="Courier New" w:eastAsia="Courier New" w:cs="Courier New"/>
          <w:color w:val="795E26"/>
          <w:sz w:val="21"/>
          <w:szCs w:val="21"/>
          <w:rtl w:val="0"/>
        </w:rPr>
        <w:t>main</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nltk.download(</w:t>
      </w:r>
      <w:r>
        <w:rPr>
          <w:rFonts w:ascii="Courier New" w:hAnsi="Courier New" w:eastAsia="Courier New" w:cs="Courier New"/>
          <w:color w:val="A31515"/>
          <w:sz w:val="21"/>
          <w:szCs w:val="21"/>
          <w:rtl w:val="0"/>
        </w:rPr>
        <w:t>'punkt'</w:t>
      </w:r>
      <w:r>
        <w:rPr>
          <w:rFonts w:ascii="Courier New" w:hAnsi="Courier New" w:eastAsia="Courier New" w:cs="Courier New"/>
          <w:sz w:val="21"/>
          <w:szCs w:val="21"/>
          <w:rtl w:val="0"/>
        </w:rPr>
        <w:t>, quiet=</w:t>
      </w:r>
      <w:r>
        <w:rPr>
          <w:rFonts w:ascii="Courier New" w:hAnsi="Courier New" w:eastAsia="Courier New" w:cs="Courier New"/>
          <w:color w:val="0000FF"/>
          <w:sz w:val="21"/>
          <w:szCs w:val="21"/>
          <w:rtl w:val="0"/>
        </w:rPr>
        <w:t>True</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collection = initialize_milvus()</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if</w:t>
      </w:r>
      <w:r>
        <w:rPr>
          <w:rFonts w:ascii="Courier New" w:hAnsi="Courier New" w:eastAsia="Courier New" w:cs="Courier New"/>
          <w:sz w:val="21"/>
          <w:szCs w:val="21"/>
          <w:rtl w:val="0"/>
        </w:rPr>
        <w:t xml:space="preserve"> collection </w:t>
      </w:r>
      <w:r>
        <w:rPr>
          <w:rFonts w:ascii="Courier New" w:hAnsi="Courier New" w:eastAsia="Courier New" w:cs="Courier New"/>
          <w:color w:val="0000FF"/>
          <w:sz w:val="21"/>
          <w:szCs w:val="21"/>
          <w:rtl w:val="0"/>
        </w:rPr>
        <w:t>is</w:t>
      </w: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None</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logger.error(</w:t>
      </w:r>
      <w:r>
        <w:rPr>
          <w:rFonts w:ascii="Courier New" w:hAnsi="Courier New" w:eastAsia="Courier New" w:cs="Courier New"/>
          <w:color w:val="A31515"/>
          <w:sz w:val="21"/>
          <w:szCs w:val="21"/>
          <w:rtl w:val="0"/>
        </w:rPr>
        <w:t>"Failed to initialize Milvus. Exiting."</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color w:val="AF00DB"/>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return</w:t>
      </w:r>
    </w:p>
    <w:p>
      <w:pPr>
        <w:shd w:val="clear" w:fill="F7F7F7"/>
        <w:spacing w:line="325" w:lineRule="auto"/>
        <w:rPr>
          <w:rFonts w:ascii="Courier New" w:hAnsi="Courier New" w:eastAsia="Courier New" w:cs="Courier New"/>
          <w:sz w:val="21"/>
          <w:szCs w:val="21"/>
        </w:rPr>
      </w:pP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pdf_directory = config[</w:t>
      </w:r>
      <w:r>
        <w:rPr>
          <w:rFonts w:ascii="Courier New" w:hAnsi="Courier New" w:eastAsia="Courier New" w:cs="Courier New"/>
          <w:color w:val="A31515"/>
          <w:sz w:val="21"/>
          <w:szCs w:val="21"/>
          <w:rtl w:val="0"/>
        </w:rPr>
        <w:t>'pdf_directory'</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if</w:t>
      </w: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not</w:t>
      </w:r>
      <w:r>
        <w:rPr>
          <w:rFonts w:ascii="Courier New" w:hAnsi="Courier New" w:eastAsia="Courier New" w:cs="Courier New"/>
          <w:sz w:val="21"/>
          <w:szCs w:val="21"/>
          <w:rtl w:val="0"/>
        </w:rPr>
        <w:t xml:space="preserve"> os.path.exists(pdf_directory):</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logger.error(</w:t>
      </w:r>
      <w:r>
        <w:rPr>
          <w:rFonts w:ascii="Courier New" w:hAnsi="Courier New" w:eastAsia="Courier New" w:cs="Courier New"/>
          <w:color w:val="0000FF"/>
          <w:sz w:val="21"/>
          <w:szCs w:val="21"/>
          <w:rtl w:val="0"/>
        </w:rPr>
        <w:t>f</w:t>
      </w:r>
      <w:r>
        <w:rPr>
          <w:rFonts w:ascii="Courier New" w:hAnsi="Courier New" w:eastAsia="Courier New" w:cs="Courier New"/>
          <w:color w:val="A31515"/>
          <w:sz w:val="21"/>
          <w:szCs w:val="21"/>
          <w:rtl w:val="0"/>
        </w:rPr>
        <w:t xml:space="preserve">"PDF directory </w:t>
      </w:r>
      <w:r>
        <w:rPr>
          <w:rFonts w:ascii="Courier New" w:hAnsi="Courier New" w:eastAsia="Courier New" w:cs="Courier New"/>
          <w:sz w:val="21"/>
          <w:szCs w:val="21"/>
          <w:rtl w:val="0"/>
        </w:rPr>
        <w:t>{pdf_directory}</w:t>
      </w:r>
      <w:r>
        <w:rPr>
          <w:rFonts w:ascii="Courier New" w:hAnsi="Courier New" w:eastAsia="Courier New" w:cs="Courier New"/>
          <w:color w:val="A31515"/>
          <w:sz w:val="21"/>
          <w:szCs w:val="21"/>
          <w:rtl w:val="0"/>
        </w:rPr>
        <w:t xml:space="preserve"> does not exist."</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color w:val="AF00DB"/>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return</w:t>
      </w:r>
    </w:p>
    <w:p>
      <w:pPr>
        <w:shd w:val="clear" w:fill="F7F7F7"/>
        <w:spacing w:line="325" w:lineRule="auto"/>
        <w:rPr>
          <w:rFonts w:ascii="Courier New" w:hAnsi="Courier New" w:eastAsia="Courier New" w:cs="Courier New"/>
          <w:sz w:val="21"/>
          <w:szCs w:val="21"/>
        </w:rPr>
      </w:pP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process_pdf_directory(pdf_directory, collection)</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collection.flush()</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logger.info(</w:t>
      </w:r>
      <w:r>
        <w:rPr>
          <w:rFonts w:ascii="Courier New" w:hAnsi="Courier New" w:eastAsia="Courier New" w:cs="Courier New"/>
          <w:color w:val="A31515"/>
          <w:sz w:val="21"/>
          <w:szCs w:val="21"/>
          <w:rtl w:val="0"/>
        </w:rPr>
        <w:t>"PDF processing and indexing completed."</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color w:val="AF00DB"/>
          <w:sz w:val="21"/>
          <w:szCs w:val="21"/>
          <w:rtl w:val="0"/>
        </w:rPr>
        <w:t>if</w:t>
      </w:r>
      <w:r>
        <w:rPr>
          <w:rFonts w:ascii="Courier New" w:hAnsi="Courier New" w:eastAsia="Courier New" w:cs="Courier New"/>
          <w:sz w:val="21"/>
          <w:szCs w:val="21"/>
          <w:rtl w:val="0"/>
        </w:rPr>
        <w:t xml:space="preserve"> </w:t>
      </w:r>
      <w:r>
        <w:rPr>
          <w:rFonts w:ascii="Courier New" w:hAnsi="Courier New" w:eastAsia="Courier New" w:cs="Courier New"/>
          <w:color w:val="001080"/>
          <w:sz w:val="21"/>
          <w:szCs w:val="21"/>
          <w:rtl w:val="0"/>
        </w:rPr>
        <w:t>__name__</w:t>
      </w:r>
      <w:r>
        <w:rPr>
          <w:rFonts w:ascii="Courier New" w:hAnsi="Courier New" w:eastAsia="Courier New" w:cs="Courier New"/>
          <w:sz w:val="21"/>
          <w:szCs w:val="21"/>
          <w:rtl w:val="0"/>
        </w:rPr>
        <w:t xml:space="preserve"> == </w:t>
      </w:r>
      <w:r>
        <w:rPr>
          <w:rFonts w:ascii="Courier New" w:hAnsi="Courier New" w:eastAsia="Courier New" w:cs="Courier New"/>
          <w:color w:val="A31515"/>
          <w:sz w:val="21"/>
          <w:szCs w:val="21"/>
          <w:rtl w:val="0"/>
        </w:rPr>
        <w:t>"__main__"</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main()</w:t>
      </w:r>
    </w:p>
    <w:p>
      <w:pPr>
        <w:jc w:val="center"/>
        <w:rPr>
          <w:rFonts w:ascii="Calibri" w:hAnsi="Calibri" w:eastAsia="Calibri" w:cs="Calibri"/>
          <w:b/>
          <w:sz w:val="24"/>
          <w:szCs w:val="24"/>
        </w:rPr>
      </w:pPr>
      <w:r>
        <w:rPr>
          <w:rFonts w:ascii="Calibri" w:hAnsi="Calibri" w:eastAsia="Calibri" w:cs="Calibri"/>
          <w:b/>
          <w:sz w:val="24"/>
          <w:szCs w:val="24"/>
          <w:rtl w:val="0"/>
        </w:rPr>
        <w:t xml:space="preserve">Fig4:  Code for preprocessing the pdf </w:t>
      </w:r>
      <w:r>
        <w:rPr>
          <w:rFonts w:ascii="Calibri" w:hAnsi="Calibri" w:eastAsia="Calibri" w:cs="Calibri"/>
          <w:b/>
          <w:sz w:val="24"/>
          <w:szCs w:val="24"/>
          <w:rtl w:val="0"/>
        </w:rPr>
        <w:br w:type="textWrapping"/>
      </w:r>
    </w:p>
    <w:p>
      <w:pPr>
        <w:rPr>
          <w:rFonts w:ascii="Calibri" w:hAnsi="Calibri" w:eastAsia="Calibri" w:cs="Calibri"/>
          <w:b/>
          <w:sz w:val="24"/>
          <w:szCs w:val="24"/>
        </w:rPr>
      </w:pPr>
      <w:r>
        <w:rPr>
          <w:rFonts w:ascii="Calibri" w:hAnsi="Calibri" w:eastAsia="Calibri" w:cs="Calibri"/>
          <w:b/>
          <w:sz w:val="24"/>
          <w:szCs w:val="24"/>
          <w:rtl w:val="0"/>
        </w:rPr>
        <w:t>Code 4: Milvus-Integration.py</w:t>
      </w:r>
    </w:p>
    <w:p>
      <w:pPr>
        <w:numPr>
          <w:ilvl w:val="0"/>
          <w:numId w:val="16"/>
        </w:numPr>
        <w:ind w:left="720" w:hanging="360"/>
        <w:rPr>
          <w:rFonts w:ascii="Calibri" w:hAnsi="Calibri" w:eastAsia="Calibri" w:cs="Calibri"/>
          <w:sz w:val="24"/>
          <w:szCs w:val="24"/>
        </w:rPr>
      </w:pPr>
      <w:r>
        <w:rPr>
          <w:rFonts w:ascii="Calibri" w:hAnsi="Calibri" w:eastAsia="Calibri" w:cs="Calibri"/>
          <w:sz w:val="24"/>
          <w:szCs w:val="24"/>
          <w:rtl w:val="0"/>
        </w:rPr>
        <w:t>Implements the query processing and answer generation logic using Milvus.</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color w:val="AF00DB"/>
          <w:sz w:val="21"/>
          <w:szCs w:val="21"/>
          <w:rtl w:val="0"/>
        </w:rPr>
        <w:t>import</w:t>
      </w:r>
      <w:r>
        <w:rPr>
          <w:rFonts w:ascii="Courier New" w:hAnsi="Courier New" w:eastAsia="Courier New" w:cs="Courier New"/>
          <w:sz w:val="21"/>
          <w:szCs w:val="21"/>
          <w:rtl w:val="0"/>
        </w:rPr>
        <w:t xml:space="preserve"> numpy </w:t>
      </w:r>
      <w:r>
        <w:rPr>
          <w:rFonts w:ascii="Courier New" w:hAnsi="Courier New" w:eastAsia="Courier New" w:cs="Courier New"/>
          <w:color w:val="AF00DB"/>
          <w:sz w:val="21"/>
          <w:szCs w:val="21"/>
          <w:rtl w:val="0"/>
        </w:rPr>
        <w:t>as</w:t>
      </w:r>
      <w:r>
        <w:rPr>
          <w:rFonts w:ascii="Courier New" w:hAnsi="Courier New" w:eastAsia="Courier New" w:cs="Courier New"/>
          <w:sz w:val="21"/>
          <w:szCs w:val="21"/>
          <w:rtl w:val="0"/>
        </w:rPr>
        <w:t xml:space="preserve"> np</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color w:val="AF00DB"/>
          <w:sz w:val="21"/>
          <w:szCs w:val="21"/>
          <w:rtl w:val="0"/>
        </w:rPr>
        <w:t>from</w:t>
      </w:r>
      <w:r>
        <w:rPr>
          <w:rFonts w:ascii="Courier New" w:hAnsi="Courier New" w:eastAsia="Courier New" w:cs="Courier New"/>
          <w:sz w:val="21"/>
          <w:szCs w:val="21"/>
          <w:rtl w:val="0"/>
        </w:rPr>
        <w:t xml:space="preserve"> pymilvus </w:t>
      </w:r>
      <w:r>
        <w:rPr>
          <w:rFonts w:ascii="Courier New" w:hAnsi="Courier New" w:eastAsia="Courier New" w:cs="Courier New"/>
          <w:color w:val="AF00DB"/>
          <w:sz w:val="21"/>
          <w:szCs w:val="21"/>
          <w:rtl w:val="0"/>
        </w:rPr>
        <w:t>import</w:t>
      </w:r>
      <w:r>
        <w:rPr>
          <w:rFonts w:ascii="Courier New" w:hAnsi="Courier New" w:eastAsia="Courier New" w:cs="Courier New"/>
          <w:sz w:val="21"/>
          <w:szCs w:val="21"/>
          <w:rtl w:val="0"/>
        </w:rPr>
        <w:t xml:space="preserve"> connections, Collection</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color w:val="AF00DB"/>
          <w:sz w:val="21"/>
          <w:szCs w:val="21"/>
          <w:rtl w:val="0"/>
        </w:rPr>
        <w:t>import</w:t>
      </w:r>
      <w:r>
        <w:rPr>
          <w:rFonts w:ascii="Courier New" w:hAnsi="Courier New" w:eastAsia="Courier New" w:cs="Courier New"/>
          <w:sz w:val="21"/>
          <w:szCs w:val="21"/>
          <w:rtl w:val="0"/>
        </w:rPr>
        <w:t xml:space="preserve"> json</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color w:val="AF00DB"/>
          <w:sz w:val="21"/>
          <w:szCs w:val="21"/>
          <w:rtl w:val="0"/>
        </w:rPr>
        <w:t>import</w:t>
      </w:r>
      <w:r>
        <w:rPr>
          <w:rFonts w:ascii="Courier New" w:hAnsi="Courier New" w:eastAsia="Courier New" w:cs="Courier New"/>
          <w:sz w:val="21"/>
          <w:szCs w:val="21"/>
          <w:rtl w:val="0"/>
        </w:rPr>
        <w:t xml:space="preserve"> ollama</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color w:val="AF00DB"/>
          <w:sz w:val="21"/>
          <w:szCs w:val="21"/>
          <w:rtl w:val="0"/>
        </w:rPr>
        <w:t>import</w:t>
      </w:r>
      <w:r>
        <w:rPr>
          <w:rFonts w:ascii="Courier New" w:hAnsi="Courier New" w:eastAsia="Courier New" w:cs="Courier New"/>
          <w:sz w:val="21"/>
          <w:szCs w:val="21"/>
          <w:rtl w:val="0"/>
        </w:rPr>
        <w:t xml:space="preserve"> logging</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color w:val="AF00DB"/>
          <w:sz w:val="21"/>
          <w:szCs w:val="21"/>
          <w:rtl w:val="0"/>
        </w:rPr>
        <w:t>from</w:t>
      </w:r>
      <w:r>
        <w:rPr>
          <w:rFonts w:ascii="Courier New" w:hAnsi="Courier New" w:eastAsia="Courier New" w:cs="Courier New"/>
          <w:sz w:val="21"/>
          <w:szCs w:val="21"/>
          <w:rtl w:val="0"/>
        </w:rPr>
        <w:t xml:space="preserve"> sentence_transformers </w:t>
      </w:r>
      <w:r>
        <w:rPr>
          <w:rFonts w:ascii="Courier New" w:hAnsi="Courier New" w:eastAsia="Courier New" w:cs="Courier New"/>
          <w:color w:val="AF00DB"/>
          <w:sz w:val="21"/>
          <w:szCs w:val="21"/>
          <w:rtl w:val="0"/>
        </w:rPr>
        <w:t>import</w:t>
      </w:r>
      <w:r>
        <w:rPr>
          <w:rFonts w:ascii="Courier New" w:hAnsi="Courier New" w:eastAsia="Courier New" w:cs="Courier New"/>
          <w:sz w:val="21"/>
          <w:szCs w:val="21"/>
          <w:rtl w:val="0"/>
        </w:rPr>
        <w:t xml:space="preserve"> SentenceTransformer</w:t>
      </w:r>
    </w:p>
    <w:p>
      <w:pPr>
        <w:shd w:val="clear" w:fill="F7F7F7"/>
        <w:spacing w:line="325" w:lineRule="auto"/>
        <w:rPr>
          <w:rFonts w:ascii="Courier New" w:hAnsi="Courier New" w:eastAsia="Courier New" w:cs="Courier New"/>
          <w:sz w:val="21"/>
          <w:szCs w:val="21"/>
        </w:rPr>
      </w:pPr>
    </w:p>
    <w:p>
      <w:pPr>
        <w:shd w:val="clear" w:fill="F7F7F7"/>
        <w:spacing w:line="325" w:lineRule="auto"/>
        <w:rPr>
          <w:rFonts w:ascii="Courier New" w:hAnsi="Courier New" w:eastAsia="Courier New" w:cs="Courier New"/>
          <w:color w:val="008000"/>
          <w:sz w:val="21"/>
          <w:szCs w:val="21"/>
        </w:rPr>
      </w:pPr>
      <w:r>
        <w:rPr>
          <w:rFonts w:ascii="Courier New" w:hAnsi="Courier New" w:eastAsia="Courier New" w:cs="Courier New"/>
          <w:color w:val="008000"/>
          <w:sz w:val="21"/>
          <w:szCs w:val="21"/>
          <w:rtl w:val="0"/>
        </w:rPr>
        <w:t># Set up logging</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logging.basicConfig(level=logging.INFO, format=</w:t>
      </w:r>
      <w:r>
        <w:rPr>
          <w:rFonts w:ascii="Courier New" w:hAnsi="Courier New" w:eastAsia="Courier New" w:cs="Courier New"/>
          <w:color w:val="A31515"/>
          <w:sz w:val="21"/>
          <w:szCs w:val="21"/>
          <w:rtl w:val="0"/>
        </w:rPr>
        <w:t>'%(asctime)s - %(levelname)s - %(message)s'</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logger = logging.getLogger(</w:t>
      </w:r>
      <w:r>
        <w:rPr>
          <w:rFonts w:ascii="Courier New" w:hAnsi="Courier New" w:eastAsia="Courier New" w:cs="Courier New"/>
          <w:color w:val="001080"/>
          <w:sz w:val="21"/>
          <w:szCs w:val="21"/>
          <w:rtl w:val="0"/>
        </w:rPr>
        <w:t>__name__</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p>
    <w:p>
      <w:pPr>
        <w:shd w:val="clear" w:fill="F7F7F7"/>
        <w:spacing w:line="325" w:lineRule="auto"/>
        <w:rPr>
          <w:rFonts w:ascii="Courier New" w:hAnsi="Courier New" w:eastAsia="Courier New" w:cs="Courier New"/>
          <w:color w:val="008000"/>
          <w:sz w:val="21"/>
          <w:szCs w:val="21"/>
        </w:rPr>
      </w:pPr>
      <w:r>
        <w:rPr>
          <w:rFonts w:ascii="Courier New" w:hAnsi="Courier New" w:eastAsia="Courier New" w:cs="Courier New"/>
          <w:color w:val="008000"/>
          <w:sz w:val="21"/>
          <w:szCs w:val="21"/>
          <w:rtl w:val="0"/>
        </w:rPr>
        <w:t># Load configuration</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color w:val="AF00DB"/>
          <w:sz w:val="21"/>
          <w:szCs w:val="21"/>
          <w:rtl w:val="0"/>
        </w:rPr>
        <w:t>try</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with</w:t>
      </w:r>
      <w:r>
        <w:rPr>
          <w:rFonts w:ascii="Courier New" w:hAnsi="Courier New" w:eastAsia="Courier New" w:cs="Courier New"/>
          <w:sz w:val="21"/>
          <w:szCs w:val="21"/>
          <w:rtl w:val="0"/>
        </w:rPr>
        <w:t xml:space="preserve"> </w:t>
      </w:r>
      <w:r>
        <w:rPr>
          <w:rFonts w:ascii="Courier New" w:hAnsi="Courier New" w:eastAsia="Courier New" w:cs="Courier New"/>
          <w:color w:val="795E26"/>
          <w:sz w:val="21"/>
          <w:szCs w:val="21"/>
          <w:rtl w:val="0"/>
        </w:rPr>
        <w:t>open</w:t>
      </w:r>
      <w:r>
        <w:rPr>
          <w:rFonts w:ascii="Courier New" w:hAnsi="Courier New" w:eastAsia="Courier New" w:cs="Courier New"/>
          <w:sz w:val="21"/>
          <w:szCs w:val="21"/>
          <w:rtl w:val="0"/>
        </w:rPr>
        <w:t>(</w:t>
      </w:r>
      <w:r>
        <w:rPr>
          <w:rFonts w:ascii="Courier New" w:hAnsi="Courier New" w:eastAsia="Courier New" w:cs="Courier New"/>
          <w:color w:val="A31515"/>
          <w:sz w:val="21"/>
          <w:szCs w:val="21"/>
          <w:rtl w:val="0"/>
        </w:rPr>
        <w:t>'config.json'</w:t>
      </w: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as</w:t>
      </w:r>
      <w:r>
        <w:rPr>
          <w:rFonts w:ascii="Courier New" w:hAnsi="Courier New" w:eastAsia="Courier New" w:cs="Courier New"/>
          <w:sz w:val="21"/>
          <w:szCs w:val="21"/>
          <w:rtl w:val="0"/>
        </w:rPr>
        <w:t xml:space="preserve"> config_file:</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config = json.load(config_file)</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color w:val="AF00DB"/>
          <w:sz w:val="21"/>
          <w:szCs w:val="21"/>
          <w:rtl w:val="0"/>
        </w:rPr>
        <w:t>except</w:t>
      </w:r>
      <w:r>
        <w:rPr>
          <w:rFonts w:ascii="Courier New" w:hAnsi="Courier New" w:eastAsia="Courier New" w:cs="Courier New"/>
          <w:sz w:val="21"/>
          <w:szCs w:val="21"/>
          <w:rtl w:val="0"/>
        </w:rPr>
        <w:t xml:space="preserve"> FileNotFoundError:</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logger.warning(</w:t>
      </w:r>
      <w:r>
        <w:rPr>
          <w:rFonts w:ascii="Courier New" w:hAnsi="Courier New" w:eastAsia="Courier New" w:cs="Courier New"/>
          <w:color w:val="A31515"/>
          <w:sz w:val="21"/>
          <w:szCs w:val="21"/>
          <w:rtl w:val="0"/>
        </w:rPr>
        <w:t>"config.json not found. Using default values."</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config = {</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'sbert_model'</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'all-MiniLM-L6-v2'</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'llm_model'</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'llama3'</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'milvus_host'</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'localhost'</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'milvus_port'</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'19530'</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'collection_name'</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'medical_qa'</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color w:val="116644"/>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'top_k'</w:t>
      </w:r>
      <w:r>
        <w:rPr>
          <w:rFonts w:ascii="Courier New" w:hAnsi="Courier New" w:eastAsia="Courier New" w:cs="Courier New"/>
          <w:sz w:val="21"/>
          <w:szCs w:val="21"/>
          <w:rtl w:val="0"/>
        </w:rPr>
        <w:t xml:space="preserve">: </w:t>
      </w:r>
      <w:r>
        <w:rPr>
          <w:rFonts w:ascii="Courier New" w:hAnsi="Courier New" w:eastAsia="Courier New" w:cs="Courier New"/>
          <w:color w:val="116644"/>
          <w:sz w:val="21"/>
          <w:szCs w:val="21"/>
          <w:rtl w:val="0"/>
        </w:rPr>
        <w:t>5</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p>
    <w:p>
      <w:pPr>
        <w:shd w:val="clear" w:fill="F7F7F7"/>
        <w:spacing w:line="325" w:lineRule="auto"/>
        <w:rPr>
          <w:rFonts w:ascii="Courier New" w:hAnsi="Courier New" w:eastAsia="Courier New" w:cs="Courier New"/>
          <w:sz w:val="21"/>
          <w:szCs w:val="21"/>
        </w:rPr>
      </w:pPr>
    </w:p>
    <w:p>
      <w:pPr>
        <w:shd w:val="clear" w:fill="F7F7F7"/>
        <w:spacing w:line="325" w:lineRule="auto"/>
        <w:rPr>
          <w:rFonts w:ascii="Courier New" w:hAnsi="Courier New" w:eastAsia="Courier New" w:cs="Courier New"/>
          <w:color w:val="008000"/>
          <w:sz w:val="21"/>
          <w:szCs w:val="21"/>
        </w:rPr>
      </w:pPr>
      <w:r>
        <w:rPr>
          <w:rFonts w:ascii="Courier New" w:hAnsi="Courier New" w:eastAsia="Courier New" w:cs="Courier New"/>
          <w:color w:val="008000"/>
          <w:sz w:val="21"/>
          <w:szCs w:val="21"/>
          <w:rtl w:val="0"/>
        </w:rPr>
        <w:t># Initialize SentenceTransformer model</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sbert_model = SentenceTransformer(config[</w:t>
      </w:r>
      <w:r>
        <w:rPr>
          <w:rFonts w:ascii="Courier New" w:hAnsi="Courier New" w:eastAsia="Courier New" w:cs="Courier New"/>
          <w:color w:val="A31515"/>
          <w:sz w:val="21"/>
          <w:szCs w:val="21"/>
          <w:rtl w:val="0"/>
        </w:rPr>
        <w:t>'sbert_model'</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color w:val="0000FF"/>
          <w:sz w:val="21"/>
          <w:szCs w:val="21"/>
          <w:rtl w:val="0"/>
        </w:rPr>
        <w:t>def</w:t>
      </w:r>
      <w:r>
        <w:rPr>
          <w:rFonts w:ascii="Courier New" w:hAnsi="Courier New" w:eastAsia="Courier New" w:cs="Courier New"/>
          <w:sz w:val="21"/>
          <w:szCs w:val="21"/>
          <w:rtl w:val="0"/>
        </w:rPr>
        <w:t xml:space="preserve"> </w:t>
      </w:r>
      <w:r>
        <w:rPr>
          <w:rFonts w:ascii="Courier New" w:hAnsi="Courier New" w:eastAsia="Courier New" w:cs="Courier New"/>
          <w:color w:val="795E26"/>
          <w:sz w:val="21"/>
          <w:szCs w:val="21"/>
          <w:rtl w:val="0"/>
        </w:rPr>
        <w:t>search_milvus</w:t>
      </w:r>
      <w:r>
        <w:rPr>
          <w:rFonts w:ascii="Courier New" w:hAnsi="Courier New" w:eastAsia="Courier New" w:cs="Courier New"/>
          <w:sz w:val="21"/>
          <w:szCs w:val="21"/>
          <w:rtl w:val="0"/>
        </w:rPr>
        <w:t>(</w:t>
      </w:r>
      <w:r>
        <w:rPr>
          <w:rFonts w:ascii="Courier New" w:hAnsi="Courier New" w:eastAsia="Courier New" w:cs="Courier New"/>
          <w:color w:val="001080"/>
          <w:sz w:val="21"/>
          <w:szCs w:val="21"/>
          <w:rtl w:val="0"/>
        </w:rPr>
        <w:t>collection</w:t>
      </w:r>
      <w:r>
        <w:rPr>
          <w:rFonts w:ascii="Courier New" w:hAnsi="Courier New" w:eastAsia="Courier New" w:cs="Courier New"/>
          <w:sz w:val="21"/>
          <w:szCs w:val="21"/>
          <w:rtl w:val="0"/>
        </w:rPr>
        <w:t xml:space="preserve">, </w:t>
      </w:r>
      <w:r>
        <w:rPr>
          <w:rFonts w:ascii="Courier New" w:hAnsi="Courier New" w:eastAsia="Courier New" w:cs="Courier New"/>
          <w:color w:val="001080"/>
          <w:sz w:val="21"/>
          <w:szCs w:val="21"/>
          <w:rtl w:val="0"/>
        </w:rPr>
        <w:t>query_vector</w:t>
      </w:r>
      <w:r>
        <w:rPr>
          <w:rFonts w:ascii="Courier New" w:hAnsi="Courier New" w:eastAsia="Courier New" w:cs="Courier New"/>
          <w:sz w:val="21"/>
          <w:szCs w:val="21"/>
          <w:rtl w:val="0"/>
        </w:rPr>
        <w:t xml:space="preserve">, </w:t>
      </w:r>
      <w:r>
        <w:rPr>
          <w:rFonts w:ascii="Courier New" w:hAnsi="Courier New" w:eastAsia="Courier New" w:cs="Courier New"/>
          <w:color w:val="001080"/>
          <w:sz w:val="21"/>
          <w:szCs w:val="21"/>
          <w:rtl w:val="0"/>
        </w:rPr>
        <w:t>top_k</w:t>
      </w:r>
      <w:r>
        <w:rPr>
          <w:rFonts w:ascii="Courier New" w:hAnsi="Courier New" w:eastAsia="Courier New" w:cs="Courier New"/>
          <w:sz w:val="21"/>
          <w:szCs w:val="21"/>
          <w:rtl w:val="0"/>
        </w:rPr>
        <w:t>=config[</w:t>
      </w:r>
      <w:r>
        <w:rPr>
          <w:rFonts w:ascii="Courier New" w:hAnsi="Courier New" w:eastAsia="Courier New" w:cs="Courier New"/>
          <w:color w:val="A31515"/>
          <w:sz w:val="21"/>
          <w:szCs w:val="21"/>
          <w:rtl w:val="0"/>
        </w:rPr>
        <w:t>'top_k'</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search_params = {</w:t>
      </w:r>
      <w:r>
        <w:rPr>
          <w:rFonts w:ascii="Courier New" w:hAnsi="Courier New" w:eastAsia="Courier New" w:cs="Courier New"/>
          <w:color w:val="A31515"/>
          <w:sz w:val="21"/>
          <w:szCs w:val="21"/>
          <w:rtl w:val="0"/>
        </w:rPr>
        <w:t>"metric_type"</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"L2"</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"params"</w:t>
      </w:r>
      <w:r>
        <w:rPr>
          <w:rFonts w:ascii="Courier New" w:hAnsi="Courier New" w:eastAsia="Courier New" w:cs="Courier New"/>
          <w:sz w:val="21"/>
          <w:szCs w:val="21"/>
          <w:rtl w:val="0"/>
        </w:rPr>
        <w:t>: {</w:t>
      </w:r>
      <w:r>
        <w:rPr>
          <w:rFonts w:ascii="Courier New" w:hAnsi="Courier New" w:eastAsia="Courier New" w:cs="Courier New"/>
          <w:color w:val="A31515"/>
          <w:sz w:val="21"/>
          <w:szCs w:val="21"/>
          <w:rtl w:val="0"/>
        </w:rPr>
        <w:t>"nprobe"</w:t>
      </w:r>
      <w:r>
        <w:rPr>
          <w:rFonts w:ascii="Courier New" w:hAnsi="Courier New" w:eastAsia="Courier New" w:cs="Courier New"/>
          <w:sz w:val="21"/>
          <w:szCs w:val="21"/>
          <w:rtl w:val="0"/>
        </w:rPr>
        <w:t xml:space="preserve">: </w:t>
      </w:r>
      <w:r>
        <w:rPr>
          <w:rFonts w:ascii="Courier New" w:hAnsi="Courier New" w:eastAsia="Courier New" w:cs="Courier New"/>
          <w:color w:val="116644"/>
          <w:sz w:val="21"/>
          <w:szCs w:val="21"/>
          <w:rtl w:val="0"/>
        </w:rPr>
        <w:t>10</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results = collection.search(</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data=[query_vector],</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anns_field=</w:t>
      </w:r>
      <w:r>
        <w:rPr>
          <w:rFonts w:ascii="Courier New" w:hAnsi="Courier New" w:eastAsia="Courier New" w:cs="Courier New"/>
          <w:color w:val="A31515"/>
          <w:sz w:val="21"/>
          <w:szCs w:val="21"/>
          <w:rtl w:val="0"/>
        </w:rPr>
        <w:t>"embedding"</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param=search_params,</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limit=top_k,</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output_fields=[</w:t>
      </w:r>
      <w:r>
        <w:rPr>
          <w:rFonts w:ascii="Courier New" w:hAnsi="Courier New" w:eastAsia="Courier New" w:cs="Courier New"/>
          <w:color w:val="A31515"/>
          <w:sz w:val="21"/>
          <w:szCs w:val="21"/>
          <w:rtl w:val="0"/>
        </w:rPr>
        <w:t>"metadata"</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return</w:t>
      </w:r>
      <w:r>
        <w:rPr>
          <w:rFonts w:ascii="Courier New" w:hAnsi="Courier New" w:eastAsia="Courier New" w:cs="Courier New"/>
          <w:sz w:val="21"/>
          <w:szCs w:val="21"/>
          <w:rtl w:val="0"/>
        </w:rPr>
        <w:t xml:space="preserve"> results</w:t>
      </w:r>
    </w:p>
    <w:p>
      <w:pPr>
        <w:shd w:val="clear" w:fill="F7F7F7"/>
        <w:spacing w:line="325" w:lineRule="auto"/>
        <w:rPr>
          <w:rFonts w:ascii="Courier New" w:hAnsi="Courier New" w:eastAsia="Courier New" w:cs="Courier New"/>
          <w:sz w:val="21"/>
          <w:szCs w:val="21"/>
        </w:rPr>
      </w:pP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color w:val="0000FF"/>
          <w:sz w:val="21"/>
          <w:szCs w:val="21"/>
          <w:rtl w:val="0"/>
        </w:rPr>
        <w:t>def</w:t>
      </w:r>
      <w:r>
        <w:rPr>
          <w:rFonts w:ascii="Courier New" w:hAnsi="Courier New" w:eastAsia="Courier New" w:cs="Courier New"/>
          <w:sz w:val="21"/>
          <w:szCs w:val="21"/>
          <w:rtl w:val="0"/>
        </w:rPr>
        <w:t xml:space="preserve"> </w:t>
      </w:r>
      <w:r>
        <w:rPr>
          <w:rFonts w:ascii="Courier New" w:hAnsi="Courier New" w:eastAsia="Courier New" w:cs="Courier New"/>
          <w:color w:val="795E26"/>
          <w:sz w:val="21"/>
          <w:szCs w:val="21"/>
          <w:rtl w:val="0"/>
        </w:rPr>
        <w:t>summarize_texts_ollama</w:t>
      </w:r>
      <w:r>
        <w:rPr>
          <w:rFonts w:ascii="Courier New" w:hAnsi="Courier New" w:eastAsia="Courier New" w:cs="Courier New"/>
          <w:sz w:val="21"/>
          <w:szCs w:val="21"/>
          <w:rtl w:val="0"/>
        </w:rPr>
        <w:t>(</w:t>
      </w:r>
      <w:r>
        <w:rPr>
          <w:rFonts w:ascii="Courier New" w:hAnsi="Courier New" w:eastAsia="Courier New" w:cs="Courier New"/>
          <w:color w:val="001080"/>
          <w:sz w:val="21"/>
          <w:szCs w:val="21"/>
          <w:rtl w:val="0"/>
        </w:rPr>
        <w:t>texts</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summaries = []</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for</w:t>
      </w:r>
      <w:r>
        <w:rPr>
          <w:rFonts w:ascii="Courier New" w:hAnsi="Courier New" w:eastAsia="Courier New" w:cs="Courier New"/>
          <w:sz w:val="21"/>
          <w:szCs w:val="21"/>
          <w:rtl w:val="0"/>
        </w:rPr>
        <w:t xml:space="preserve"> text </w:t>
      </w:r>
      <w:r>
        <w:rPr>
          <w:rFonts w:ascii="Courier New" w:hAnsi="Courier New" w:eastAsia="Courier New" w:cs="Courier New"/>
          <w:color w:val="0000FF"/>
          <w:sz w:val="21"/>
          <w:szCs w:val="21"/>
          <w:rtl w:val="0"/>
        </w:rPr>
        <w:t>in</w:t>
      </w:r>
      <w:r>
        <w:rPr>
          <w:rFonts w:ascii="Courier New" w:hAnsi="Courier New" w:eastAsia="Courier New" w:cs="Courier New"/>
          <w:sz w:val="21"/>
          <w:szCs w:val="21"/>
          <w:rtl w:val="0"/>
        </w:rPr>
        <w:t xml:space="preserve"> texts:</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response = ollama.generate(</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model=config[</w:t>
      </w:r>
      <w:r>
        <w:rPr>
          <w:rFonts w:ascii="Courier New" w:hAnsi="Courier New" w:eastAsia="Courier New" w:cs="Courier New"/>
          <w:color w:val="A31515"/>
          <w:sz w:val="21"/>
          <w:szCs w:val="21"/>
          <w:rtl w:val="0"/>
        </w:rPr>
        <w:t>'llm_model'</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color w:val="A31515"/>
          <w:sz w:val="21"/>
          <w:szCs w:val="21"/>
        </w:rPr>
      </w:pPr>
      <w:r>
        <w:rPr>
          <w:rFonts w:ascii="Courier New" w:hAnsi="Courier New" w:eastAsia="Courier New" w:cs="Courier New"/>
          <w:sz w:val="21"/>
          <w:szCs w:val="21"/>
          <w:rtl w:val="0"/>
        </w:rPr>
        <w:t xml:space="preserve">            prompt=</w:t>
      </w:r>
      <w:r>
        <w:rPr>
          <w:rFonts w:ascii="Courier New" w:hAnsi="Courier New" w:eastAsia="Courier New" w:cs="Courier New"/>
          <w:color w:val="0000FF"/>
          <w:sz w:val="21"/>
          <w:szCs w:val="21"/>
          <w:rtl w:val="0"/>
        </w:rPr>
        <w:t>f</w:t>
      </w:r>
      <w:r>
        <w:rPr>
          <w:rFonts w:ascii="Courier New" w:hAnsi="Courier New" w:eastAsia="Courier New" w:cs="Courier New"/>
          <w:color w:val="A31515"/>
          <w:sz w:val="21"/>
          <w:szCs w:val="21"/>
          <w:rtl w:val="0"/>
        </w:rPr>
        <w:t>"Summarize the following text:\n\n</w:t>
      </w:r>
      <w:r>
        <w:rPr>
          <w:rFonts w:ascii="Courier New" w:hAnsi="Courier New" w:eastAsia="Courier New" w:cs="Courier New"/>
          <w:sz w:val="21"/>
          <w:szCs w:val="21"/>
          <w:rtl w:val="0"/>
        </w:rPr>
        <w:t>{text}</w:t>
      </w:r>
      <w:r>
        <w:rPr>
          <w:rFonts w:ascii="Courier New" w:hAnsi="Courier New" w:eastAsia="Courier New" w:cs="Courier New"/>
          <w:color w:val="A31515"/>
          <w:sz w:val="21"/>
          <w:szCs w:val="21"/>
          <w:rtl w:val="0"/>
        </w:rPr>
        <w:t>\n\nSummary:"</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summary = response[</w:t>
      </w:r>
      <w:r>
        <w:rPr>
          <w:rFonts w:ascii="Courier New" w:hAnsi="Courier New" w:eastAsia="Courier New" w:cs="Courier New"/>
          <w:color w:val="A31515"/>
          <w:sz w:val="21"/>
          <w:szCs w:val="21"/>
          <w:rtl w:val="0"/>
        </w:rPr>
        <w:t>'response'</w:t>
      </w:r>
      <w:r>
        <w:rPr>
          <w:rFonts w:ascii="Courier New" w:hAnsi="Courier New" w:eastAsia="Courier New" w:cs="Courier New"/>
          <w:sz w:val="21"/>
          <w:szCs w:val="21"/>
          <w:rtl w:val="0"/>
        </w:rPr>
        <w:t>].strip()</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summaries.append(summary)</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return</w:t>
      </w:r>
      <w:r>
        <w:rPr>
          <w:rFonts w:ascii="Courier New" w:hAnsi="Courier New" w:eastAsia="Courier New" w:cs="Courier New"/>
          <w:sz w:val="21"/>
          <w:szCs w:val="21"/>
          <w:rtl w:val="0"/>
        </w:rPr>
        <w:t xml:space="preserve"> summaries</w:t>
      </w:r>
    </w:p>
    <w:p>
      <w:pPr>
        <w:shd w:val="clear" w:fill="F7F7F7"/>
        <w:spacing w:line="325" w:lineRule="auto"/>
        <w:rPr>
          <w:rFonts w:ascii="Courier New" w:hAnsi="Courier New" w:eastAsia="Courier New" w:cs="Courier New"/>
          <w:sz w:val="21"/>
          <w:szCs w:val="21"/>
        </w:rPr>
      </w:pP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color w:val="0000FF"/>
          <w:sz w:val="21"/>
          <w:szCs w:val="21"/>
          <w:rtl w:val="0"/>
        </w:rPr>
        <w:t>def</w:t>
      </w:r>
      <w:r>
        <w:rPr>
          <w:rFonts w:ascii="Courier New" w:hAnsi="Courier New" w:eastAsia="Courier New" w:cs="Courier New"/>
          <w:sz w:val="21"/>
          <w:szCs w:val="21"/>
          <w:rtl w:val="0"/>
        </w:rPr>
        <w:t xml:space="preserve"> </w:t>
      </w:r>
      <w:r>
        <w:rPr>
          <w:rFonts w:ascii="Courier New" w:hAnsi="Courier New" w:eastAsia="Courier New" w:cs="Courier New"/>
          <w:color w:val="795E26"/>
          <w:sz w:val="21"/>
          <w:szCs w:val="21"/>
          <w:rtl w:val="0"/>
        </w:rPr>
        <w:t>retrieve_and_rank</w:t>
      </w:r>
      <w:r>
        <w:rPr>
          <w:rFonts w:ascii="Courier New" w:hAnsi="Courier New" w:eastAsia="Courier New" w:cs="Courier New"/>
          <w:sz w:val="21"/>
          <w:szCs w:val="21"/>
          <w:rtl w:val="0"/>
        </w:rPr>
        <w:t>(</w:t>
      </w:r>
      <w:r>
        <w:rPr>
          <w:rFonts w:ascii="Courier New" w:hAnsi="Courier New" w:eastAsia="Courier New" w:cs="Courier New"/>
          <w:color w:val="001080"/>
          <w:sz w:val="21"/>
          <w:szCs w:val="21"/>
          <w:rtl w:val="0"/>
        </w:rPr>
        <w:t>query</w:t>
      </w:r>
      <w:r>
        <w:rPr>
          <w:rFonts w:ascii="Courier New" w:hAnsi="Courier New" w:eastAsia="Courier New" w:cs="Courier New"/>
          <w:sz w:val="21"/>
          <w:szCs w:val="21"/>
          <w:rtl w:val="0"/>
        </w:rPr>
        <w:t xml:space="preserve">, </w:t>
      </w:r>
      <w:r>
        <w:rPr>
          <w:rFonts w:ascii="Courier New" w:hAnsi="Courier New" w:eastAsia="Courier New" w:cs="Courier New"/>
          <w:color w:val="001080"/>
          <w:sz w:val="21"/>
          <w:szCs w:val="21"/>
          <w:rtl w:val="0"/>
        </w:rPr>
        <w:t>collection</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query_vector = sbert_model.encode([query])[</w:t>
      </w:r>
      <w:r>
        <w:rPr>
          <w:rFonts w:ascii="Courier New" w:hAnsi="Courier New" w:eastAsia="Courier New" w:cs="Courier New"/>
          <w:color w:val="116644"/>
          <w:sz w:val="21"/>
          <w:szCs w:val="21"/>
          <w:rtl w:val="0"/>
        </w:rPr>
        <w:t>0</w:t>
      </w:r>
      <w:r>
        <w:rPr>
          <w:rFonts w:ascii="Courier New" w:hAnsi="Courier New" w:eastAsia="Courier New" w:cs="Courier New"/>
          <w:sz w:val="21"/>
          <w:szCs w:val="21"/>
          <w:rtl w:val="0"/>
        </w:rPr>
        <w:t>].tolist()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search_results = search_milvus(collection, query_vector)</w:t>
      </w:r>
    </w:p>
    <w:p>
      <w:pPr>
        <w:shd w:val="clear" w:fill="F7F7F7"/>
        <w:spacing w:line="325" w:lineRule="auto"/>
        <w:rPr>
          <w:rFonts w:ascii="Courier New" w:hAnsi="Courier New" w:eastAsia="Courier New" w:cs="Courier New"/>
          <w:sz w:val="21"/>
          <w:szCs w:val="21"/>
        </w:rPr>
      </w:pP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retrieved_texts = []</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for</w:t>
      </w:r>
      <w:r>
        <w:rPr>
          <w:rFonts w:ascii="Courier New" w:hAnsi="Courier New" w:eastAsia="Courier New" w:cs="Courier New"/>
          <w:sz w:val="21"/>
          <w:szCs w:val="21"/>
          <w:rtl w:val="0"/>
        </w:rPr>
        <w:t xml:space="preserve"> hits </w:t>
      </w:r>
      <w:r>
        <w:rPr>
          <w:rFonts w:ascii="Courier New" w:hAnsi="Courier New" w:eastAsia="Courier New" w:cs="Courier New"/>
          <w:color w:val="0000FF"/>
          <w:sz w:val="21"/>
          <w:szCs w:val="21"/>
          <w:rtl w:val="0"/>
        </w:rPr>
        <w:t>in</w:t>
      </w:r>
      <w:r>
        <w:rPr>
          <w:rFonts w:ascii="Courier New" w:hAnsi="Courier New" w:eastAsia="Courier New" w:cs="Courier New"/>
          <w:sz w:val="21"/>
          <w:szCs w:val="21"/>
          <w:rtl w:val="0"/>
        </w:rPr>
        <w:t xml:space="preserve"> search_results:</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for</w:t>
      </w:r>
      <w:r>
        <w:rPr>
          <w:rFonts w:ascii="Courier New" w:hAnsi="Courier New" w:eastAsia="Courier New" w:cs="Courier New"/>
          <w:sz w:val="21"/>
          <w:szCs w:val="21"/>
          <w:rtl w:val="0"/>
        </w:rPr>
        <w:t xml:space="preserve"> hit </w:t>
      </w:r>
      <w:r>
        <w:rPr>
          <w:rFonts w:ascii="Courier New" w:hAnsi="Courier New" w:eastAsia="Courier New" w:cs="Courier New"/>
          <w:color w:val="0000FF"/>
          <w:sz w:val="21"/>
          <w:szCs w:val="21"/>
          <w:rtl w:val="0"/>
        </w:rPr>
        <w:t>in</w:t>
      </w:r>
      <w:r>
        <w:rPr>
          <w:rFonts w:ascii="Courier New" w:hAnsi="Courier New" w:eastAsia="Courier New" w:cs="Courier New"/>
          <w:sz w:val="21"/>
          <w:szCs w:val="21"/>
          <w:rtl w:val="0"/>
        </w:rPr>
        <w:t xml:space="preserve"> hits:</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metadata = json.loads(hit.entity.get(</w:t>
      </w:r>
      <w:r>
        <w:rPr>
          <w:rFonts w:ascii="Courier New" w:hAnsi="Courier New" w:eastAsia="Courier New" w:cs="Courier New"/>
          <w:color w:val="A31515"/>
          <w:sz w:val="21"/>
          <w:szCs w:val="21"/>
          <w:rtl w:val="0"/>
        </w:rPr>
        <w:t>'metadata'</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retrieved_texts.append({</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"content"</w:t>
      </w:r>
      <w:r>
        <w:rPr>
          <w:rFonts w:ascii="Courier New" w:hAnsi="Courier New" w:eastAsia="Courier New" w:cs="Courier New"/>
          <w:sz w:val="21"/>
          <w:szCs w:val="21"/>
          <w:rtl w:val="0"/>
        </w:rPr>
        <w:t>: metadata[</w:t>
      </w:r>
      <w:r>
        <w:rPr>
          <w:rFonts w:ascii="Courier New" w:hAnsi="Courier New" w:eastAsia="Courier New" w:cs="Courier New"/>
          <w:color w:val="A31515"/>
          <w:sz w:val="21"/>
          <w:szCs w:val="21"/>
          <w:rtl w:val="0"/>
        </w:rPr>
        <w:t>'text'</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"raptor_index"</w:t>
      </w:r>
      <w:r>
        <w:rPr>
          <w:rFonts w:ascii="Courier New" w:hAnsi="Courier New" w:eastAsia="Courier New" w:cs="Courier New"/>
          <w:sz w:val="21"/>
          <w:szCs w:val="21"/>
          <w:rtl w:val="0"/>
        </w:rPr>
        <w:t>: metadata[</w:t>
      </w:r>
      <w:r>
        <w:rPr>
          <w:rFonts w:ascii="Courier New" w:hAnsi="Courier New" w:eastAsia="Courier New" w:cs="Courier New"/>
          <w:color w:val="A31515"/>
          <w:sz w:val="21"/>
          <w:szCs w:val="21"/>
          <w:rtl w:val="0"/>
        </w:rPr>
        <w:t>'raptor_index'</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"pdf_path"</w:t>
      </w:r>
      <w:r>
        <w:rPr>
          <w:rFonts w:ascii="Courier New" w:hAnsi="Courier New" w:eastAsia="Courier New" w:cs="Courier New"/>
          <w:sz w:val="21"/>
          <w:szCs w:val="21"/>
          <w:rtl w:val="0"/>
        </w:rPr>
        <w:t>: metadata[</w:t>
      </w:r>
      <w:r>
        <w:rPr>
          <w:rFonts w:ascii="Courier New" w:hAnsi="Courier New" w:eastAsia="Courier New" w:cs="Courier New"/>
          <w:color w:val="A31515"/>
          <w:sz w:val="21"/>
          <w:szCs w:val="21"/>
          <w:rtl w:val="0"/>
        </w:rPr>
        <w:t>'pdf_path'</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"distance"</w:t>
      </w:r>
      <w:r>
        <w:rPr>
          <w:rFonts w:ascii="Courier New" w:hAnsi="Courier New" w:eastAsia="Courier New" w:cs="Courier New"/>
          <w:sz w:val="21"/>
          <w:szCs w:val="21"/>
          <w:rtl w:val="0"/>
        </w:rPr>
        <w:t>: hit.distance</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p>
    <w:p>
      <w:pPr>
        <w:shd w:val="clear" w:fill="F7F7F7"/>
        <w:spacing w:line="325" w:lineRule="auto"/>
        <w:rPr>
          <w:rFonts w:ascii="Courier New" w:hAnsi="Courier New" w:eastAsia="Courier New" w:cs="Courier New"/>
          <w:sz w:val="21"/>
          <w:szCs w:val="21"/>
        </w:rPr>
      </w:pPr>
    </w:p>
    <w:p>
      <w:pPr>
        <w:shd w:val="clear" w:fill="F7F7F7"/>
        <w:spacing w:line="325" w:lineRule="auto"/>
        <w:rPr>
          <w:rFonts w:ascii="Courier New" w:hAnsi="Courier New" w:eastAsia="Courier New" w:cs="Courier New"/>
          <w:color w:val="008000"/>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8000"/>
          <w:sz w:val="21"/>
          <w:szCs w:val="21"/>
          <w:rtl w:val="0"/>
        </w:rPr>
        <w:t># Re-rank based on relevance (you can implement more sophisticated re-ranking here)</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retrieved_texts.sort(key=</w:t>
      </w:r>
      <w:r>
        <w:rPr>
          <w:rFonts w:ascii="Courier New" w:hAnsi="Courier New" w:eastAsia="Courier New" w:cs="Courier New"/>
          <w:color w:val="0000FF"/>
          <w:sz w:val="21"/>
          <w:szCs w:val="21"/>
          <w:rtl w:val="0"/>
        </w:rPr>
        <w:t>lambda</w:t>
      </w:r>
      <w:r>
        <w:rPr>
          <w:rFonts w:ascii="Courier New" w:hAnsi="Courier New" w:eastAsia="Courier New" w:cs="Courier New"/>
          <w:sz w:val="21"/>
          <w:szCs w:val="21"/>
          <w:rtl w:val="0"/>
        </w:rPr>
        <w:t xml:space="preserve"> x: x[</w:t>
      </w:r>
      <w:r>
        <w:rPr>
          <w:rFonts w:ascii="Courier New" w:hAnsi="Courier New" w:eastAsia="Courier New" w:cs="Courier New"/>
          <w:color w:val="A31515"/>
          <w:sz w:val="21"/>
          <w:szCs w:val="21"/>
          <w:rtl w:val="0"/>
        </w:rPr>
        <w:t>'distance'</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return</w:t>
      </w:r>
      <w:r>
        <w:rPr>
          <w:rFonts w:ascii="Courier New" w:hAnsi="Courier New" w:eastAsia="Courier New" w:cs="Courier New"/>
          <w:sz w:val="21"/>
          <w:szCs w:val="21"/>
          <w:rtl w:val="0"/>
        </w:rPr>
        <w:t xml:space="preserve"> retrieved_texts</w:t>
      </w:r>
    </w:p>
    <w:p>
      <w:pPr>
        <w:shd w:val="clear" w:fill="F7F7F7"/>
        <w:spacing w:line="325" w:lineRule="auto"/>
        <w:rPr>
          <w:rFonts w:ascii="Courier New" w:hAnsi="Courier New" w:eastAsia="Courier New" w:cs="Courier New"/>
          <w:sz w:val="21"/>
          <w:szCs w:val="21"/>
        </w:rPr>
      </w:pP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color w:val="0000FF"/>
          <w:sz w:val="21"/>
          <w:szCs w:val="21"/>
          <w:rtl w:val="0"/>
        </w:rPr>
        <w:t>def</w:t>
      </w:r>
      <w:r>
        <w:rPr>
          <w:rFonts w:ascii="Courier New" w:hAnsi="Courier New" w:eastAsia="Courier New" w:cs="Courier New"/>
          <w:sz w:val="21"/>
          <w:szCs w:val="21"/>
          <w:rtl w:val="0"/>
        </w:rPr>
        <w:t xml:space="preserve"> </w:t>
      </w:r>
      <w:r>
        <w:rPr>
          <w:rFonts w:ascii="Courier New" w:hAnsi="Courier New" w:eastAsia="Courier New" w:cs="Courier New"/>
          <w:color w:val="795E26"/>
          <w:sz w:val="21"/>
          <w:szCs w:val="21"/>
          <w:rtl w:val="0"/>
        </w:rPr>
        <w:t>generate_answer</w:t>
      </w:r>
      <w:r>
        <w:rPr>
          <w:rFonts w:ascii="Courier New" w:hAnsi="Courier New" w:eastAsia="Courier New" w:cs="Courier New"/>
          <w:sz w:val="21"/>
          <w:szCs w:val="21"/>
          <w:rtl w:val="0"/>
        </w:rPr>
        <w:t>(</w:t>
      </w:r>
      <w:r>
        <w:rPr>
          <w:rFonts w:ascii="Courier New" w:hAnsi="Courier New" w:eastAsia="Courier New" w:cs="Courier New"/>
          <w:color w:val="001080"/>
          <w:sz w:val="21"/>
          <w:szCs w:val="21"/>
          <w:rtl w:val="0"/>
        </w:rPr>
        <w:t>query</w:t>
      </w:r>
      <w:r>
        <w:rPr>
          <w:rFonts w:ascii="Courier New" w:hAnsi="Courier New" w:eastAsia="Courier New" w:cs="Courier New"/>
          <w:sz w:val="21"/>
          <w:szCs w:val="21"/>
          <w:rtl w:val="0"/>
        </w:rPr>
        <w:t xml:space="preserve">, </w:t>
      </w:r>
      <w:r>
        <w:rPr>
          <w:rFonts w:ascii="Courier New" w:hAnsi="Courier New" w:eastAsia="Courier New" w:cs="Courier New"/>
          <w:color w:val="001080"/>
          <w:sz w:val="21"/>
          <w:szCs w:val="21"/>
          <w:rtl w:val="0"/>
        </w:rPr>
        <w:t>context</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response = ollama.generate(</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model=config[</w:t>
      </w:r>
      <w:r>
        <w:rPr>
          <w:rFonts w:ascii="Courier New" w:hAnsi="Courier New" w:eastAsia="Courier New" w:cs="Courier New"/>
          <w:color w:val="A31515"/>
          <w:sz w:val="21"/>
          <w:szCs w:val="21"/>
          <w:rtl w:val="0"/>
        </w:rPr>
        <w:t>'llm_model'</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color w:val="A31515"/>
          <w:sz w:val="21"/>
          <w:szCs w:val="21"/>
        </w:rPr>
      </w:pPr>
      <w:r>
        <w:rPr>
          <w:rFonts w:ascii="Courier New" w:hAnsi="Courier New" w:eastAsia="Courier New" w:cs="Courier New"/>
          <w:sz w:val="21"/>
          <w:szCs w:val="21"/>
          <w:rtl w:val="0"/>
        </w:rPr>
        <w:t xml:space="preserve">        prompt=</w:t>
      </w:r>
      <w:r>
        <w:rPr>
          <w:rFonts w:ascii="Courier New" w:hAnsi="Courier New" w:eastAsia="Courier New" w:cs="Courier New"/>
          <w:color w:val="0000FF"/>
          <w:sz w:val="21"/>
          <w:szCs w:val="21"/>
          <w:rtl w:val="0"/>
        </w:rPr>
        <w:t>f</w:t>
      </w:r>
      <w:r>
        <w:rPr>
          <w:rFonts w:ascii="Courier New" w:hAnsi="Courier New" w:eastAsia="Courier New" w:cs="Courier New"/>
          <w:color w:val="A31515"/>
          <w:sz w:val="21"/>
          <w:szCs w:val="21"/>
          <w:rtl w:val="0"/>
        </w:rPr>
        <w:t xml:space="preserve">"Question: </w:t>
      </w:r>
      <w:r>
        <w:rPr>
          <w:rFonts w:ascii="Courier New" w:hAnsi="Courier New" w:eastAsia="Courier New" w:cs="Courier New"/>
          <w:sz w:val="21"/>
          <w:szCs w:val="21"/>
          <w:rtl w:val="0"/>
        </w:rPr>
        <w:t>{query}</w:t>
      </w:r>
      <w:r>
        <w:rPr>
          <w:rFonts w:ascii="Courier New" w:hAnsi="Courier New" w:eastAsia="Courier New" w:cs="Courier New"/>
          <w:color w:val="A31515"/>
          <w:sz w:val="21"/>
          <w:szCs w:val="21"/>
          <w:rtl w:val="0"/>
        </w:rPr>
        <w:t xml:space="preserve">\n\nContext: </w:t>
      </w:r>
      <w:r>
        <w:rPr>
          <w:rFonts w:ascii="Courier New" w:hAnsi="Courier New" w:eastAsia="Courier New" w:cs="Courier New"/>
          <w:sz w:val="21"/>
          <w:szCs w:val="21"/>
          <w:rtl w:val="0"/>
        </w:rPr>
        <w:t>{context}</w:t>
      </w:r>
      <w:r>
        <w:rPr>
          <w:rFonts w:ascii="Courier New" w:hAnsi="Courier New" w:eastAsia="Courier New" w:cs="Courier New"/>
          <w:color w:val="A31515"/>
          <w:sz w:val="21"/>
          <w:szCs w:val="21"/>
          <w:rtl w:val="0"/>
        </w:rPr>
        <w:t>\n\nAnswer:"</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return</w:t>
      </w:r>
      <w:r>
        <w:rPr>
          <w:rFonts w:ascii="Courier New" w:hAnsi="Courier New" w:eastAsia="Courier New" w:cs="Courier New"/>
          <w:sz w:val="21"/>
          <w:szCs w:val="21"/>
          <w:rtl w:val="0"/>
        </w:rPr>
        <w:t xml:space="preserve"> response[</w:t>
      </w:r>
      <w:r>
        <w:rPr>
          <w:rFonts w:ascii="Courier New" w:hAnsi="Courier New" w:eastAsia="Courier New" w:cs="Courier New"/>
          <w:color w:val="A31515"/>
          <w:sz w:val="21"/>
          <w:szCs w:val="21"/>
          <w:rtl w:val="0"/>
        </w:rPr>
        <w:t>'response'</w:t>
      </w:r>
      <w:r>
        <w:rPr>
          <w:rFonts w:ascii="Courier New" w:hAnsi="Courier New" w:eastAsia="Courier New" w:cs="Courier New"/>
          <w:sz w:val="21"/>
          <w:szCs w:val="21"/>
          <w:rtl w:val="0"/>
        </w:rPr>
        <w:t>].strip()</w:t>
      </w:r>
    </w:p>
    <w:p>
      <w:pPr>
        <w:shd w:val="clear" w:fill="F7F7F7"/>
        <w:spacing w:line="325" w:lineRule="auto"/>
        <w:rPr>
          <w:rFonts w:ascii="Courier New" w:hAnsi="Courier New" w:eastAsia="Courier New" w:cs="Courier New"/>
          <w:sz w:val="21"/>
          <w:szCs w:val="21"/>
        </w:rPr>
      </w:pP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color w:val="0000FF"/>
          <w:sz w:val="21"/>
          <w:szCs w:val="21"/>
          <w:rtl w:val="0"/>
        </w:rPr>
        <w:t>def</w:t>
      </w:r>
      <w:r>
        <w:rPr>
          <w:rFonts w:ascii="Courier New" w:hAnsi="Courier New" w:eastAsia="Courier New" w:cs="Courier New"/>
          <w:sz w:val="21"/>
          <w:szCs w:val="21"/>
          <w:rtl w:val="0"/>
        </w:rPr>
        <w:t xml:space="preserve"> </w:t>
      </w:r>
      <w:r>
        <w:rPr>
          <w:rFonts w:ascii="Courier New" w:hAnsi="Courier New" w:eastAsia="Courier New" w:cs="Courier New"/>
          <w:color w:val="795E26"/>
          <w:sz w:val="21"/>
          <w:szCs w:val="21"/>
          <w:rtl w:val="0"/>
        </w:rPr>
        <w:t>process_query</w:t>
      </w:r>
      <w:r>
        <w:rPr>
          <w:rFonts w:ascii="Courier New" w:hAnsi="Courier New" w:eastAsia="Courier New" w:cs="Courier New"/>
          <w:sz w:val="21"/>
          <w:szCs w:val="21"/>
          <w:rtl w:val="0"/>
        </w:rPr>
        <w:t>(</w:t>
      </w:r>
      <w:r>
        <w:rPr>
          <w:rFonts w:ascii="Courier New" w:hAnsi="Courier New" w:eastAsia="Courier New" w:cs="Courier New"/>
          <w:color w:val="001080"/>
          <w:sz w:val="21"/>
          <w:szCs w:val="21"/>
          <w:rtl w:val="0"/>
        </w:rPr>
        <w:t>query</w:t>
      </w:r>
      <w:r>
        <w:rPr>
          <w:rFonts w:ascii="Courier New" w:hAnsi="Courier New" w:eastAsia="Courier New" w:cs="Courier New"/>
          <w:sz w:val="21"/>
          <w:szCs w:val="21"/>
          <w:rtl w:val="0"/>
        </w:rPr>
        <w:t xml:space="preserve">, </w:t>
      </w:r>
      <w:r>
        <w:rPr>
          <w:rFonts w:ascii="Courier New" w:hAnsi="Courier New" w:eastAsia="Courier New" w:cs="Courier New"/>
          <w:color w:val="001080"/>
          <w:sz w:val="21"/>
          <w:szCs w:val="21"/>
          <w:rtl w:val="0"/>
        </w:rPr>
        <w:t>collection</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retrieved_texts = retrieve_and_rank(query, collection)</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context = </w:t>
      </w:r>
      <w:r>
        <w:rPr>
          <w:rFonts w:ascii="Courier New" w:hAnsi="Courier New" w:eastAsia="Courier New" w:cs="Courier New"/>
          <w:color w:val="A31515"/>
          <w:sz w:val="21"/>
          <w:szCs w:val="21"/>
          <w:rtl w:val="0"/>
        </w:rPr>
        <w:t>" "</w:t>
      </w:r>
      <w:r>
        <w:rPr>
          <w:rFonts w:ascii="Courier New" w:hAnsi="Courier New" w:eastAsia="Courier New" w:cs="Courier New"/>
          <w:sz w:val="21"/>
          <w:szCs w:val="21"/>
          <w:rtl w:val="0"/>
        </w:rPr>
        <w:t>.join([text[</w:t>
      </w:r>
      <w:r>
        <w:rPr>
          <w:rFonts w:ascii="Courier New" w:hAnsi="Courier New" w:eastAsia="Courier New" w:cs="Courier New"/>
          <w:color w:val="A31515"/>
          <w:sz w:val="21"/>
          <w:szCs w:val="21"/>
          <w:rtl w:val="0"/>
        </w:rPr>
        <w:t>'content'</w:t>
      </w: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for</w:t>
      </w:r>
      <w:r>
        <w:rPr>
          <w:rFonts w:ascii="Courier New" w:hAnsi="Courier New" w:eastAsia="Courier New" w:cs="Courier New"/>
          <w:sz w:val="21"/>
          <w:szCs w:val="21"/>
          <w:rtl w:val="0"/>
        </w:rPr>
        <w:t xml:space="preserve"> text </w:t>
      </w:r>
      <w:r>
        <w:rPr>
          <w:rFonts w:ascii="Courier New" w:hAnsi="Courier New" w:eastAsia="Courier New" w:cs="Courier New"/>
          <w:color w:val="0000FF"/>
          <w:sz w:val="21"/>
          <w:szCs w:val="21"/>
          <w:rtl w:val="0"/>
        </w:rPr>
        <w:t>in</w:t>
      </w:r>
      <w:r>
        <w:rPr>
          <w:rFonts w:ascii="Courier New" w:hAnsi="Courier New" w:eastAsia="Courier New" w:cs="Courier New"/>
          <w:sz w:val="21"/>
          <w:szCs w:val="21"/>
          <w:rtl w:val="0"/>
        </w:rPr>
        <w:t xml:space="preserve"> retrieved_texts])</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answer = generate_answer(query, context)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return</w:t>
      </w:r>
      <w:r>
        <w:rPr>
          <w:rFonts w:ascii="Courier New" w:hAnsi="Courier New" w:eastAsia="Courier New" w:cs="Courier New"/>
          <w:sz w:val="21"/>
          <w:szCs w:val="21"/>
          <w:rtl w:val="0"/>
        </w:rPr>
        <w:t xml:space="preserve"> answer, retrieved_texts</w:t>
      </w:r>
    </w:p>
    <w:p>
      <w:pPr>
        <w:shd w:val="clear" w:fill="F7F7F7"/>
        <w:spacing w:line="325" w:lineRule="auto"/>
        <w:rPr>
          <w:rFonts w:ascii="Courier New" w:hAnsi="Courier New" w:eastAsia="Courier New" w:cs="Courier New"/>
          <w:sz w:val="21"/>
          <w:szCs w:val="21"/>
        </w:rPr>
      </w:pP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color w:val="0000FF"/>
          <w:sz w:val="21"/>
          <w:szCs w:val="21"/>
          <w:rtl w:val="0"/>
        </w:rPr>
        <w:t>def</w:t>
      </w:r>
      <w:r>
        <w:rPr>
          <w:rFonts w:ascii="Courier New" w:hAnsi="Courier New" w:eastAsia="Courier New" w:cs="Courier New"/>
          <w:sz w:val="21"/>
          <w:szCs w:val="21"/>
          <w:rtl w:val="0"/>
        </w:rPr>
        <w:t xml:space="preserve"> </w:t>
      </w:r>
      <w:r>
        <w:rPr>
          <w:rFonts w:ascii="Courier New" w:hAnsi="Courier New" w:eastAsia="Courier New" w:cs="Courier New"/>
          <w:color w:val="795E26"/>
          <w:sz w:val="21"/>
          <w:szCs w:val="21"/>
          <w:rtl w:val="0"/>
        </w:rPr>
        <w:t>initialize_milvus</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try</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connections.connect(</w:t>
      </w:r>
      <w:r>
        <w:rPr>
          <w:rFonts w:ascii="Courier New" w:hAnsi="Courier New" w:eastAsia="Courier New" w:cs="Courier New"/>
          <w:color w:val="A31515"/>
          <w:sz w:val="21"/>
          <w:szCs w:val="21"/>
          <w:rtl w:val="0"/>
        </w:rPr>
        <w:t>"default"</w:t>
      </w:r>
      <w:r>
        <w:rPr>
          <w:rFonts w:ascii="Courier New" w:hAnsi="Courier New" w:eastAsia="Courier New" w:cs="Courier New"/>
          <w:sz w:val="21"/>
          <w:szCs w:val="21"/>
          <w:rtl w:val="0"/>
        </w:rPr>
        <w:t>, host=config[</w:t>
      </w:r>
      <w:r>
        <w:rPr>
          <w:rFonts w:ascii="Courier New" w:hAnsi="Courier New" w:eastAsia="Courier New" w:cs="Courier New"/>
          <w:color w:val="A31515"/>
          <w:sz w:val="21"/>
          <w:szCs w:val="21"/>
          <w:rtl w:val="0"/>
        </w:rPr>
        <w:t>'milvus_host'</w:t>
      </w:r>
      <w:r>
        <w:rPr>
          <w:rFonts w:ascii="Courier New" w:hAnsi="Courier New" w:eastAsia="Courier New" w:cs="Courier New"/>
          <w:sz w:val="21"/>
          <w:szCs w:val="21"/>
          <w:rtl w:val="0"/>
        </w:rPr>
        <w:t>], port=config[</w:t>
      </w:r>
      <w:r>
        <w:rPr>
          <w:rFonts w:ascii="Courier New" w:hAnsi="Courier New" w:eastAsia="Courier New" w:cs="Courier New"/>
          <w:color w:val="A31515"/>
          <w:sz w:val="21"/>
          <w:szCs w:val="21"/>
          <w:rtl w:val="0"/>
        </w:rPr>
        <w:t>'milvus_port'</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collection = Collection(config[</w:t>
      </w:r>
      <w:r>
        <w:rPr>
          <w:rFonts w:ascii="Courier New" w:hAnsi="Courier New" w:eastAsia="Courier New" w:cs="Courier New"/>
          <w:color w:val="A31515"/>
          <w:sz w:val="21"/>
          <w:szCs w:val="21"/>
          <w:rtl w:val="0"/>
        </w:rPr>
        <w:t>'collection_name'</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collection.load()</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return</w:t>
      </w:r>
      <w:r>
        <w:rPr>
          <w:rFonts w:ascii="Courier New" w:hAnsi="Courier New" w:eastAsia="Courier New" w:cs="Courier New"/>
          <w:sz w:val="21"/>
          <w:szCs w:val="21"/>
          <w:rtl w:val="0"/>
        </w:rPr>
        <w:t xml:space="preserve"> collection</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except</w:t>
      </w:r>
      <w:r>
        <w:rPr>
          <w:rFonts w:ascii="Courier New" w:hAnsi="Courier New" w:eastAsia="Courier New" w:cs="Courier New"/>
          <w:sz w:val="21"/>
          <w:szCs w:val="21"/>
          <w:rtl w:val="0"/>
        </w:rPr>
        <w:t xml:space="preserve"> Exception </w:t>
      </w:r>
      <w:r>
        <w:rPr>
          <w:rFonts w:ascii="Courier New" w:hAnsi="Courier New" w:eastAsia="Courier New" w:cs="Courier New"/>
          <w:color w:val="AF00DB"/>
          <w:sz w:val="21"/>
          <w:szCs w:val="21"/>
          <w:rtl w:val="0"/>
        </w:rPr>
        <w:t>as</w:t>
      </w:r>
      <w:r>
        <w:rPr>
          <w:rFonts w:ascii="Courier New" w:hAnsi="Courier New" w:eastAsia="Courier New" w:cs="Courier New"/>
          <w:sz w:val="21"/>
          <w:szCs w:val="21"/>
          <w:rtl w:val="0"/>
        </w:rPr>
        <w:t xml:space="preserve"> e:</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logger.error(</w:t>
      </w:r>
      <w:r>
        <w:rPr>
          <w:rFonts w:ascii="Courier New" w:hAnsi="Courier New" w:eastAsia="Courier New" w:cs="Courier New"/>
          <w:color w:val="0000FF"/>
          <w:sz w:val="21"/>
          <w:szCs w:val="21"/>
          <w:rtl w:val="0"/>
        </w:rPr>
        <w:t>f</w:t>
      </w:r>
      <w:r>
        <w:rPr>
          <w:rFonts w:ascii="Courier New" w:hAnsi="Courier New" w:eastAsia="Courier New" w:cs="Courier New"/>
          <w:color w:val="A31515"/>
          <w:sz w:val="21"/>
          <w:szCs w:val="21"/>
          <w:rtl w:val="0"/>
        </w:rPr>
        <w:t xml:space="preserve">"Error connecting to Milvus: </w:t>
      </w:r>
      <w:r>
        <w:rPr>
          <w:rFonts w:ascii="Courier New" w:hAnsi="Courier New" w:eastAsia="Courier New" w:cs="Courier New"/>
          <w:sz w:val="21"/>
          <w:szCs w:val="21"/>
          <w:rtl w:val="0"/>
        </w:rPr>
        <w:t>{e}</w:t>
      </w:r>
      <w:r>
        <w:rPr>
          <w:rFonts w:ascii="Courier New" w:hAnsi="Courier New" w:eastAsia="Courier New" w:cs="Courier New"/>
          <w:color w:val="A31515"/>
          <w:sz w:val="21"/>
          <w:szCs w:val="21"/>
          <w:rtl w:val="0"/>
        </w:rPr>
        <w:t>"</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color w:val="0000FF"/>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return</w:t>
      </w: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None</w:t>
      </w:r>
    </w:p>
    <w:p>
      <w:pPr>
        <w:shd w:val="clear" w:fill="F7F7F7"/>
        <w:spacing w:line="325" w:lineRule="auto"/>
        <w:rPr>
          <w:rFonts w:ascii="Courier New" w:hAnsi="Courier New" w:eastAsia="Courier New" w:cs="Courier New"/>
          <w:sz w:val="21"/>
          <w:szCs w:val="21"/>
        </w:rPr>
      </w:pP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color w:val="AF00DB"/>
          <w:sz w:val="21"/>
          <w:szCs w:val="21"/>
          <w:rtl w:val="0"/>
        </w:rPr>
        <w:t>if</w:t>
      </w:r>
      <w:r>
        <w:rPr>
          <w:rFonts w:ascii="Courier New" w:hAnsi="Courier New" w:eastAsia="Courier New" w:cs="Courier New"/>
          <w:sz w:val="21"/>
          <w:szCs w:val="21"/>
          <w:rtl w:val="0"/>
        </w:rPr>
        <w:t xml:space="preserve"> </w:t>
      </w:r>
      <w:r>
        <w:rPr>
          <w:rFonts w:ascii="Courier New" w:hAnsi="Courier New" w:eastAsia="Courier New" w:cs="Courier New"/>
          <w:color w:val="001080"/>
          <w:sz w:val="21"/>
          <w:szCs w:val="21"/>
          <w:rtl w:val="0"/>
        </w:rPr>
        <w:t>__name__</w:t>
      </w:r>
      <w:r>
        <w:rPr>
          <w:rFonts w:ascii="Courier New" w:hAnsi="Courier New" w:eastAsia="Courier New" w:cs="Courier New"/>
          <w:sz w:val="21"/>
          <w:szCs w:val="21"/>
          <w:rtl w:val="0"/>
        </w:rPr>
        <w:t xml:space="preserve"> == </w:t>
      </w:r>
      <w:r>
        <w:rPr>
          <w:rFonts w:ascii="Courier New" w:hAnsi="Courier New" w:eastAsia="Courier New" w:cs="Courier New"/>
          <w:color w:val="A31515"/>
          <w:sz w:val="21"/>
          <w:szCs w:val="21"/>
          <w:rtl w:val="0"/>
        </w:rPr>
        <w:t>"__main__"</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collection = initialize_milvus()</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if</w:t>
      </w:r>
      <w:r>
        <w:rPr>
          <w:rFonts w:ascii="Courier New" w:hAnsi="Courier New" w:eastAsia="Courier New" w:cs="Courier New"/>
          <w:sz w:val="21"/>
          <w:szCs w:val="21"/>
          <w:rtl w:val="0"/>
        </w:rPr>
        <w:t xml:space="preserve"> collection:</w:t>
      </w:r>
    </w:p>
    <w:p>
      <w:pPr>
        <w:shd w:val="clear" w:fill="F7F7F7"/>
        <w:spacing w:line="325" w:lineRule="auto"/>
        <w:rPr>
          <w:rFonts w:ascii="Courier New" w:hAnsi="Courier New" w:eastAsia="Courier New" w:cs="Courier New"/>
          <w:color w:val="008000"/>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8000"/>
          <w:sz w:val="21"/>
          <w:szCs w:val="21"/>
          <w:rtl w:val="0"/>
        </w:rPr>
        <w:t># Example usage</w:t>
      </w:r>
    </w:p>
    <w:p>
      <w:pPr>
        <w:shd w:val="clear" w:fill="F7F7F7"/>
        <w:spacing w:line="325" w:lineRule="auto"/>
        <w:rPr>
          <w:rFonts w:ascii="Courier New" w:hAnsi="Courier New" w:eastAsia="Courier New" w:cs="Courier New"/>
          <w:color w:val="A31515"/>
          <w:sz w:val="21"/>
          <w:szCs w:val="21"/>
        </w:rPr>
      </w:pPr>
      <w:r>
        <w:rPr>
          <w:rFonts w:ascii="Courier New" w:hAnsi="Courier New" w:eastAsia="Courier New" w:cs="Courier New"/>
          <w:sz w:val="21"/>
          <w:szCs w:val="21"/>
          <w:rtl w:val="0"/>
        </w:rPr>
        <w:t xml:space="preserve">        query = </w:t>
      </w:r>
      <w:r>
        <w:rPr>
          <w:rFonts w:ascii="Courier New" w:hAnsi="Courier New" w:eastAsia="Courier New" w:cs="Courier New"/>
          <w:color w:val="A31515"/>
          <w:sz w:val="21"/>
          <w:szCs w:val="21"/>
          <w:rtl w:val="0"/>
        </w:rPr>
        <w:t>"What are the symptoms of COVID-19?"</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answer, sources = process_query(query, collection)</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795E26"/>
          <w:sz w:val="21"/>
          <w:szCs w:val="21"/>
          <w:rtl w:val="0"/>
        </w:rPr>
        <w:t>print</w:t>
      </w:r>
      <w:r>
        <w:rPr>
          <w:rFonts w:ascii="Courier New" w:hAnsi="Courier New" w:eastAsia="Courier New" w:cs="Courier New"/>
          <w:sz w:val="21"/>
          <w:szCs w:val="21"/>
          <w:rtl w:val="0"/>
        </w:rPr>
        <w:t>(</w:t>
      </w:r>
      <w:r>
        <w:rPr>
          <w:rFonts w:ascii="Courier New" w:hAnsi="Courier New" w:eastAsia="Courier New" w:cs="Courier New"/>
          <w:color w:val="0000FF"/>
          <w:sz w:val="21"/>
          <w:szCs w:val="21"/>
          <w:rtl w:val="0"/>
        </w:rPr>
        <w:t>f</w:t>
      </w:r>
      <w:r>
        <w:rPr>
          <w:rFonts w:ascii="Courier New" w:hAnsi="Courier New" w:eastAsia="Courier New" w:cs="Courier New"/>
          <w:color w:val="A31515"/>
          <w:sz w:val="21"/>
          <w:szCs w:val="21"/>
          <w:rtl w:val="0"/>
        </w:rPr>
        <w:t xml:space="preserve">"Answer: </w:t>
      </w:r>
      <w:r>
        <w:rPr>
          <w:rFonts w:ascii="Courier New" w:hAnsi="Courier New" w:eastAsia="Courier New" w:cs="Courier New"/>
          <w:sz w:val="21"/>
          <w:szCs w:val="21"/>
          <w:rtl w:val="0"/>
        </w:rPr>
        <w:t>{answer}</w:t>
      </w:r>
      <w:r>
        <w:rPr>
          <w:rFonts w:ascii="Courier New" w:hAnsi="Courier New" w:eastAsia="Courier New" w:cs="Courier New"/>
          <w:color w:val="A31515"/>
          <w:sz w:val="21"/>
          <w:szCs w:val="21"/>
          <w:rtl w:val="0"/>
        </w:rPr>
        <w:t>"</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795E26"/>
          <w:sz w:val="21"/>
          <w:szCs w:val="21"/>
          <w:rtl w:val="0"/>
        </w:rPr>
        <w:t>print</w:t>
      </w:r>
      <w:r>
        <w:rPr>
          <w:rFonts w:ascii="Courier New" w:hAnsi="Courier New" w:eastAsia="Courier New" w:cs="Courier New"/>
          <w:sz w:val="21"/>
          <w:szCs w:val="21"/>
          <w:rtl w:val="0"/>
        </w:rPr>
        <w:t>(</w:t>
      </w:r>
      <w:r>
        <w:rPr>
          <w:rFonts w:ascii="Courier New" w:hAnsi="Courier New" w:eastAsia="Courier New" w:cs="Courier New"/>
          <w:color w:val="A31515"/>
          <w:sz w:val="21"/>
          <w:szCs w:val="21"/>
          <w:rtl w:val="0"/>
        </w:rPr>
        <w:t>"Sources:"</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color w:val="008000"/>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for</w:t>
      </w:r>
      <w:r>
        <w:rPr>
          <w:rFonts w:ascii="Courier New" w:hAnsi="Courier New" w:eastAsia="Courier New" w:cs="Courier New"/>
          <w:sz w:val="21"/>
          <w:szCs w:val="21"/>
          <w:rtl w:val="0"/>
        </w:rPr>
        <w:t xml:space="preserve"> source </w:t>
      </w:r>
      <w:r>
        <w:rPr>
          <w:rFonts w:ascii="Courier New" w:hAnsi="Courier New" w:eastAsia="Courier New" w:cs="Courier New"/>
          <w:color w:val="0000FF"/>
          <w:sz w:val="21"/>
          <w:szCs w:val="21"/>
          <w:rtl w:val="0"/>
        </w:rPr>
        <w:t>in</w:t>
      </w:r>
      <w:r>
        <w:rPr>
          <w:rFonts w:ascii="Courier New" w:hAnsi="Courier New" w:eastAsia="Courier New" w:cs="Courier New"/>
          <w:sz w:val="21"/>
          <w:szCs w:val="21"/>
          <w:rtl w:val="0"/>
        </w:rPr>
        <w:t xml:space="preserve"> sources[:</w:t>
      </w:r>
      <w:r>
        <w:rPr>
          <w:rFonts w:ascii="Courier New" w:hAnsi="Courier New" w:eastAsia="Courier New" w:cs="Courier New"/>
          <w:color w:val="116644"/>
          <w:sz w:val="21"/>
          <w:szCs w:val="21"/>
          <w:rtl w:val="0"/>
        </w:rPr>
        <w:t>3</w:t>
      </w:r>
      <w:r>
        <w:rPr>
          <w:rFonts w:ascii="Courier New" w:hAnsi="Courier New" w:eastAsia="Courier New" w:cs="Courier New"/>
          <w:sz w:val="21"/>
          <w:szCs w:val="21"/>
          <w:rtl w:val="0"/>
        </w:rPr>
        <w:t xml:space="preserve">]:  </w:t>
      </w:r>
      <w:r>
        <w:rPr>
          <w:rFonts w:ascii="Courier New" w:hAnsi="Courier New" w:eastAsia="Courier New" w:cs="Courier New"/>
          <w:color w:val="008000"/>
          <w:sz w:val="21"/>
          <w:szCs w:val="21"/>
          <w:rtl w:val="0"/>
        </w:rPr>
        <w:t># Print top 3 sources</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795E26"/>
          <w:sz w:val="21"/>
          <w:szCs w:val="21"/>
          <w:rtl w:val="0"/>
        </w:rPr>
        <w:t>print</w:t>
      </w:r>
      <w:r>
        <w:rPr>
          <w:rFonts w:ascii="Courier New" w:hAnsi="Courier New" w:eastAsia="Courier New" w:cs="Courier New"/>
          <w:sz w:val="21"/>
          <w:szCs w:val="21"/>
          <w:rtl w:val="0"/>
        </w:rPr>
        <w:t>(</w:t>
      </w:r>
      <w:r>
        <w:rPr>
          <w:rFonts w:ascii="Courier New" w:hAnsi="Courier New" w:eastAsia="Courier New" w:cs="Courier New"/>
          <w:color w:val="0000FF"/>
          <w:sz w:val="21"/>
          <w:szCs w:val="21"/>
          <w:rtl w:val="0"/>
        </w:rPr>
        <w:t>f</w:t>
      </w:r>
      <w:r>
        <w:rPr>
          <w:rFonts w:ascii="Courier New" w:hAnsi="Courier New" w:eastAsia="Courier New" w:cs="Courier New"/>
          <w:color w:val="A31515"/>
          <w:sz w:val="21"/>
          <w:szCs w:val="21"/>
          <w:rtl w:val="0"/>
        </w:rPr>
        <w:t xml:space="preserve">"- </w:t>
      </w:r>
      <w:r>
        <w:rPr>
          <w:rFonts w:ascii="Courier New" w:hAnsi="Courier New" w:eastAsia="Courier New" w:cs="Courier New"/>
          <w:sz w:val="21"/>
          <w:szCs w:val="21"/>
          <w:rtl w:val="0"/>
        </w:rPr>
        <w:t>{source[</w:t>
      </w:r>
      <w:r>
        <w:rPr>
          <w:rFonts w:ascii="Courier New" w:hAnsi="Courier New" w:eastAsia="Courier New" w:cs="Courier New"/>
          <w:color w:val="A31515"/>
          <w:sz w:val="21"/>
          <w:szCs w:val="21"/>
          <w:rtl w:val="0"/>
        </w:rPr>
        <w:t>'pdf_path'</w:t>
      </w:r>
      <w:r>
        <w:rPr>
          <w:rFonts w:ascii="Courier New" w:hAnsi="Courier New" w:eastAsia="Courier New" w:cs="Courier New"/>
          <w:sz w:val="21"/>
          <w:szCs w:val="21"/>
          <w:rtl w:val="0"/>
        </w:rPr>
        <w:t>]}</w:t>
      </w:r>
      <w:r>
        <w:rPr>
          <w:rFonts w:ascii="Courier New" w:hAnsi="Courier New" w:eastAsia="Courier New" w:cs="Courier New"/>
          <w:color w:val="A31515"/>
          <w:sz w:val="21"/>
          <w:szCs w:val="21"/>
          <w:rtl w:val="0"/>
        </w:rPr>
        <w:t xml:space="preserve"> (Relevance: </w:t>
      </w:r>
      <w:r>
        <w:rPr>
          <w:rFonts w:ascii="Courier New" w:hAnsi="Courier New" w:eastAsia="Courier New" w:cs="Courier New"/>
          <w:sz w:val="21"/>
          <w:szCs w:val="21"/>
          <w:rtl w:val="0"/>
        </w:rPr>
        <w:t>{</w:t>
      </w:r>
      <w:r>
        <w:rPr>
          <w:rFonts w:ascii="Courier New" w:hAnsi="Courier New" w:eastAsia="Courier New" w:cs="Courier New"/>
          <w:color w:val="116644"/>
          <w:sz w:val="21"/>
          <w:szCs w:val="21"/>
          <w:rtl w:val="0"/>
        </w:rPr>
        <w:t>1</w:t>
      </w:r>
      <w:r>
        <w:rPr>
          <w:rFonts w:ascii="Courier New" w:hAnsi="Courier New" w:eastAsia="Courier New" w:cs="Courier New"/>
          <w:sz w:val="21"/>
          <w:szCs w:val="21"/>
          <w:rtl w:val="0"/>
        </w:rPr>
        <w:t xml:space="preserve"> / (</w:t>
      </w:r>
      <w:r>
        <w:rPr>
          <w:rFonts w:ascii="Courier New" w:hAnsi="Courier New" w:eastAsia="Courier New" w:cs="Courier New"/>
          <w:color w:val="116644"/>
          <w:sz w:val="21"/>
          <w:szCs w:val="21"/>
          <w:rtl w:val="0"/>
        </w:rPr>
        <w:t>1</w:t>
      </w:r>
      <w:r>
        <w:rPr>
          <w:rFonts w:ascii="Courier New" w:hAnsi="Courier New" w:eastAsia="Courier New" w:cs="Courier New"/>
          <w:sz w:val="21"/>
          <w:szCs w:val="21"/>
          <w:rtl w:val="0"/>
        </w:rPr>
        <w:t xml:space="preserve"> + source[</w:t>
      </w:r>
      <w:r>
        <w:rPr>
          <w:rFonts w:ascii="Courier New" w:hAnsi="Courier New" w:eastAsia="Courier New" w:cs="Courier New"/>
          <w:color w:val="A31515"/>
          <w:sz w:val="21"/>
          <w:szCs w:val="21"/>
          <w:rtl w:val="0"/>
        </w:rPr>
        <w:t>'distance'</w:t>
      </w:r>
      <w:r>
        <w:rPr>
          <w:rFonts w:ascii="Courier New" w:hAnsi="Courier New" w:eastAsia="Courier New" w:cs="Courier New"/>
          <w:sz w:val="21"/>
          <w:szCs w:val="21"/>
          <w:rtl w:val="0"/>
        </w:rPr>
        <w:t>])</w:t>
      </w:r>
      <w:r>
        <w:rPr>
          <w:rFonts w:ascii="Courier New" w:hAnsi="Courier New" w:eastAsia="Courier New" w:cs="Courier New"/>
          <w:color w:val="116644"/>
          <w:sz w:val="21"/>
          <w:szCs w:val="21"/>
          <w:rtl w:val="0"/>
        </w:rPr>
        <w:t>:.2f</w:t>
      </w:r>
      <w:r>
        <w:rPr>
          <w:rFonts w:ascii="Courier New" w:hAnsi="Courier New" w:eastAsia="Courier New" w:cs="Courier New"/>
          <w:sz w:val="21"/>
          <w:szCs w:val="21"/>
          <w:rtl w:val="0"/>
        </w:rPr>
        <w:t>}</w:t>
      </w:r>
      <w:r>
        <w:rPr>
          <w:rFonts w:ascii="Courier New" w:hAnsi="Courier New" w:eastAsia="Courier New" w:cs="Courier New"/>
          <w:color w:val="A31515"/>
          <w:sz w:val="21"/>
          <w:szCs w:val="21"/>
          <w:rtl w:val="0"/>
        </w:rPr>
        <w:t>)"</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else</w:t>
      </w:r>
      <w:r>
        <w:rPr>
          <w:rFonts w:ascii="Courier New" w:hAnsi="Courier New" w:eastAsia="Courier New" w:cs="Courier New"/>
          <w:sz w:val="21"/>
          <w:szCs w:val="21"/>
          <w:rtl w:val="0"/>
        </w:rPr>
        <w:t>:</w:t>
      </w:r>
    </w:p>
    <w:p>
      <w:pPr>
        <w:shd w:val="clear" w:fill="F7F7F7"/>
        <w:spacing w:line="325" w:lineRule="auto"/>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795E26"/>
          <w:sz w:val="21"/>
          <w:szCs w:val="21"/>
          <w:rtl w:val="0"/>
        </w:rPr>
        <w:t>print</w:t>
      </w:r>
      <w:r>
        <w:rPr>
          <w:rFonts w:ascii="Courier New" w:hAnsi="Courier New" w:eastAsia="Courier New" w:cs="Courier New"/>
          <w:sz w:val="21"/>
          <w:szCs w:val="21"/>
          <w:rtl w:val="0"/>
        </w:rPr>
        <w:t>(</w:t>
      </w:r>
      <w:r>
        <w:rPr>
          <w:rFonts w:ascii="Courier New" w:hAnsi="Courier New" w:eastAsia="Courier New" w:cs="Courier New"/>
          <w:color w:val="A31515"/>
          <w:sz w:val="21"/>
          <w:szCs w:val="21"/>
          <w:rtl w:val="0"/>
        </w:rPr>
        <w:t>"Failed to initialize Milvus connection."</w:t>
      </w:r>
      <w:r>
        <w:rPr>
          <w:rFonts w:ascii="Courier New" w:hAnsi="Courier New" w:eastAsia="Courier New" w:cs="Courier New"/>
          <w:sz w:val="21"/>
          <w:szCs w:val="21"/>
          <w:rtl w:val="0"/>
        </w:rPr>
        <w:t>)</w:t>
      </w:r>
    </w:p>
    <w:p>
      <w:pPr>
        <w:jc w:val="center"/>
        <w:rPr>
          <w:rFonts w:ascii="Calibri" w:hAnsi="Calibri" w:eastAsia="Calibri" w:cs="Calibri"/>
          <w:b/>
          <w:sz w:val="24"/>
          <w:szCs w:val="24"/>
        </w:rPr>
      </w:pPr>
      <w:r>
        <w:rPr>
          <w:rFonts w:ascii="Calibri" w:hAnsi="Calibri" w:eastAsia="Calibri" w:cs="Calibri"/>
          <w:sz w:val="24"/>
          <w:szCs w:val="24"/>
          <w:rtl w:val="0"/>
        </w:rPr>
        <w:br w:type="textWrapping"/>
      </w:r>
      <w:r>
        <w:rPr>
          <w:rFonts w:ascii="Calibri" w:hAnsi="Calibri" w:eastAsia="Calibri" w:cs="Calibri"/>
          <w:sz w:val="24"/>
          <w:szCs w:val="24"/>
          <w:rtl w:val="0"/>
        </w:rPr>
        <w:t xml:space="preserve"> </w:t>
      </w:r>
      <w:r>
        <w:rPr>
          <w:rFonts w:ascii="Calibri" w:hAnsi="Calibri" w:eastAsia="Calibri" w:cs="Calibri"/>
          <w:b/>
          <w:sz w:val="24"/>
          <w:szCs w:val="24"/>
          <w:rtl w:val="0"/>
        </w:rPr>
        <w:t>Fig 5: Code for the Milvus Integration for vector storing and retrieval process.</w:t>
      </w:r>
    </w:p>
    <w:p>
      <w:pPr>
        <w:jc w:val="both"/>
        <w:rPr>
          <w:rFonts w:ascii="Calibri" w:hAnsi="Calibri" w:eastAsia="Calibri" w:cs="Calibri"/>
          <w:b/>
          <w:sz w:val="24"/>
          <w:szCs w:val="24"/>
        </w:rPr>
      </w:pPr>
    </w:p>
    <w:p>
      <w:pPr>
        <w:jc w:val="both"/>
        <w:rPr>
          <w:rFonts w:ascii="Calibri" w:hAnsi="Calibri" w:eastAsia="Calibri" w:cs="Calibri"/>
          <w:b/>
          <w:sz w:val="24"/>
          <w:szCs w:val="24"/>
        </w:rPr>
      </w:pPr>
      <w:r>
        <w:rPr>
          <w:rFonts w:ascii="Calibri" w:hAnsi="Calibri" w:eastAsia="Calibri" w:cs="Calibri"/>
          <w:b/>
          <w:sz w:val="24"/>
          <w:szCs w:val="24"/>
          <w:rtl w:val="0"/>
        </w:rPr>
        <w:t>Code 5 : UI.py</w:t>
      </w:r>
    </w:p>
    <w:p>
      <w:pPr>
        <w:numPr>
          <w:ilvl w:val="0"/>
          <w:numId w:val="17"/>
        </w:numPr>
        <w:ind w:left="720" w:hanging="360"/>
        <w:jc w:val="both"/>
        <w:rPr>
          <w:rFonts w:ascii="Calibri" w:hAnsi="Calibri" w:eastAsia="Calibri" w:cs="Calibri"/>
          <w:sz w:val="24"/>
          <w:szCs w:val="24"/>
        </w:rPr>
      </w:pPr>
      <w:r>
        <w:rPr>
          <w:rFonts w:ascii="Calibri" w:hAnsi="Calibri" w:eastAsia="Calibri" w:cs="Calibri"/>
          <w:sz w:val="24"/>
          <w:szCs w:val="24"/>
          <w:rtl w:val="0"/>
        </w:rPr>
        <w:t>It is a Streamlit-based user interface of chatbot</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color w:val="AF00DB"/>
          <w:sz w:val="21"/>
          <w:szCs w:val="21"/>
          <w:rtl w:val="0"/>
        </w:rPr>
        <w:t>import</w:t>
      </w:r>
      <w:r>
        <w:rPr>
          <w:rFonts w:ascii="Courier New" w:hAnsi="Courier New" w:eastAsia="Courier New" w:cs="Courier New"/>
          <w:sz w:val="21"/>
          <w:szCs w:val="21"/>
          <w:rtl w:val="0"/>
        </w:rPr>
        <w:t xml:space="preserve"> streamlit </w:t>
      </w:r>
      <w:r>
        <w:rPr>
          <w:rFonts w:ascii="Courier New" w:hAnsi="Courier New" w:eastAsia="Courier New" w:cs="Courier New"/>
          <w:color w:val="AF00DB"/>
          <w:sz w:val="21"/>
          <w:szCs w:val="21"/>
          <w:rtl w:val="0"/>
        </w:rPr>
        <w:t>as</w:t>
      </w:r>
      <w:r>
        <w:rPr>
          <w:rFonts w:ascii="Courier New" w:hAnsi="Courier New" w:eastAsia="Courier New" w:cs="Courier New"/>
          <w:sz w:val="21"/>
          <w:szCs w:val="21"/>
          <w:rtl w:val="0"/>
        </w:rPr>
        <w:t xml:space="preserve"> st</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color w:val="AF00DB"/>
          <w:sz w:val="21"/>
          <w:szCs w:val="21"/>
          <w:rtl w:val="0"/>
        </w:rPr>
        <w:t>from</w:t>
      </w:r>
      <w:r>
        <w:rPr>
          <w:rFonts w:ascii="Courier New" w:hAnsi="Courier New" w:eastAsia="Courier New" w:cs="Courier New"/>
          <w:sz w:val="21"/>
          <w:szCs w:val="21"/>
          <w:rtl w:val="0"/>
        </w:rPr>
        <w:t xml:space="preserve"> pymilvus </w:t>
      </w:r>
      <w:r>
        <w:rPr>
          <w:rFonts w:ascii="Courier New" w:hAnsi="Courier New" w:eastAsia="Courier New" w:cs="Courier New"/>
          <w:color w:val="AF00DB"/>
          <w:sz w:val="21"/>
          <w:szCs w:val="21"/>
          <w:rtl w:val="0"/>
        </w:rPr>
        <w:t>import</w:t>
      </w:r>
      <w:r>
        <w:rPr>
          <w:rFonts w:ascii="Courier New" w:hAnsi="Courier New" w:eastAsia="Courier New" w:cs="Courier New"/>
          <w:sz w:val="21"/>
          <w:szCs w:val="21"/>
          <w:rtl w:val="0"/>
        </w:rPr>
        <w:t xml:space="preserve"> connections, Collection</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color w:val="AF00DB"/>
          <w:sz w:val="21"/>
          <w:szCs w:val="21"/>
          <w:rtl w:val="0"/>
        </w:rPr>
        <w:t>import</w:t>
      </w:r>
      <w:r>
        <w:rPr>
          <w:rFonts w:ascii="Courier New" w:hAnsi="Courier New" w:eastAsia="Courier New" w:cs="Courier New"/>
          <w:sz w:val="21"/>
          <w:szCs w:val="21"/>
          <w:rtl w:val="0"/>
        </w:rPr>
        <w:t xml:space="preserve"> logging</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color w:val="AF00DB"/>
          <w:sz w:val="21"/>
          <w:szCs w:val="21"/>
          <w:rtl w:val="0"/>
        </w:rPr>
        <w:t>from</w:t>
      </w:r>
      <w:r>
        <w:rPr>
          <w:rFonts w:ascii="Courier New" w:hAnsi="Courier New" w:eastAsia="Courier New" w:cs="Courier New"/>
          <w:sz w:val="21"/>
          <w:szCs w:val="21"/>
          <w:rtl w:val="0"/>
        </w:rPr>
        <w:t xml:space="preserve"> Milvus-Integration </w:t>
      </w:r>
      <w:r>
        <w:rPr>
          <w:rFonts w:ascii="Courier New" w:hAnsi="Courier New" w:eastAsia="Courier New" w:cs="Courier New"/>
          <w:color w:val="AF00DB"/>
          <w:sz w:val="21"/>
          <w:szCs w:val="21"/>
          <w:rtl w:val="0"/>
        </w:rPr>
        <w:t>import</w:t>
      </w:r>
      <w:r>
        <w:rPr>
          <w:rFonts w:ascii="Courier New" w:hAnsi="Courier New" w:eastAsia="Courier New" w:cs="Courier New"/>
          <w:sz w:val="21"/>
          <w:szCs w:val="21"/>
          <w:rtl w:val="0"/>
        </w:rPr>
        <w:t xml:space="preserve"> process_query, initialize_milvus</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color w:val="AF00DB"/>
          <w:sz w:val="21"/>
          <w:szCs w:val="21"/>
          <w:rtl w:val="0"/>
        </w:rPr>
        <w:t>from</w:t>
      </w:r>
      <w:r>
        <w:rPr>
          <w:rFonts w:ascii="Courier New" w:hAnsi="Courier New" w:eastAsia="Courier New" w:cs="Courier New"/>
          <w:sz w:val="21"/>
          <w:szCs w:val="21"/>
          <w:rtl w:val="0"/>
        </w:rPr>
        <w:t xml:space="preserve"> preprocess </w:t>
      </w:r>
      <w:r>
        <w:rPr>
          <w:rFonts w:ascii="Courier New" w:hAnsi="Courier New" w:eastAsia="Courier New" w:cs="Courier New"/>
          <w:color w:val="AF00DB"/>
          <w:sz w:val="21"/>
          <w:szCs w:val="21"/>
          <w:rtl w:val="0"/>
        </w:rPr>
        <w:t>import</w:t>
      </w:r>
      <w:r>
        <w:rPr>
          <w:rFonts w:ascii="Courier New" w:hAnsi="Courier New" w:eastAsia="Courier New" w:cs="Courier New"/>
          <w:sz w:val="21"/>
          <w:szCs w:val="21"/>
          <w:rtl w:val="0"/>
        </w:rPr>
        <w:t xml:space="preserve"> process_pdf_directory</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color w:val="AF00DB"/>
          <w:sz w:val="21"/>
          <w:szCs w:val="21"/>
          <w:rtl w:val="0"/>
        </w:rPr>
        <w:t>import</w:t>
      </w:r>
      <w:r>
        <w:rPr>
          <w:rFonts w:ascii="Courier New" w:hAnsi="Courier New" w:eastAsia="Courier New" w:cs="Courier New"/>
          <w:sz w:val="21"/>
          <w:szCs w:val="21"/>
          <w:rtl w:val="0"/>
        </w:rPr>
        <w:t xml:space="preserve"> os</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color w:val="AF00DB"/>
          <w:sz w:val="21"/>
          <w:szCs w:val="21"/>
          <w:rtl w:val="0"/>
        </w:rPr>
        <w:t>import</w:t>
      </w:r>
      <w:r>
        <w:rPr>
          <w:rFonts w:ascii="Courier New" w:hAnsi="Courier New" w:eastAsia="Courier New" w:cs="Courier New"/>
          <w:sz w:val="21"/>
          <w:szCs w:val="21"/>
          <w:rtl w:val="0"/>
        </w:rPr>
        <w:t xml:space="preserve"> json</w:t>
      </w:r>
    </w:p>
    <w:p>
      <w:pPr>
        <w:shd w:val="clear" w:fill="F7F7F7"/>
        <w:spacing w:line="325" w:lineRule="auto"/>
        <w:jc w:val="both"/>
        <w:rPr>
          <w:rFonts w:ascii="Courier New" w:hAnsi="Courier New" w:eastAsia="Courier New" w:cs="Courier New"/>
          <w:sz w:val="21"/>
          <w:szCs w:val="21"/>
        </w:rPr>
      </w:pPr>
    </w:p>
    <w:p>
      <w:pPr>
        <w:shd w:val="clear" w:fill="F7F7F7"/>
        <w:spacing w:line="325" w:lineRule="auto"/>
        <w:jc w:val="both"/>
        <w:rPr>
          <w:rFonts w:ascii="Courier New" w:hAnsi="Courier New" w:eastAsia="Courier New" w:cs="Courier New"/>
          <w:color w:val="008000"/>
          <w:sz w:val="21"/>
          <w:szCs w:val="21"/>
        </w:rPr>
      </w:pPr>
      <w:r>
        <w:rPr>
          <w:rFonts w:ascii="Courier New" w:hAnsi="Courier New" w:eastAsia="Courier New" w:cs="Courier New"/>
          <w:color w:val="008000"/>
          <w:sz w:val="21"/>
          <w:szCs w:val="21"/>
          <w:rtl w:val="0"/>
        </w:rPr>
        <w:t># Set up logging</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sz w:val="21"/>
          <w:szCs w:val="21"/>
          <w:rtl w:val="0"/>
        </w:rPr>
        <w:t>logging.basicConfig(level=logging.INFO, format=</w:t>
      </w:r>
      <w:r>
        <w:rPr>
          <w:rFonts w:ascii="Courier New" w:hAnsi="Courier New" w:eastAsia="Courier New" w:cs="Courier New"/>
          <w:color w:val="A31515"/>
          <w:sz w:val="21"/>
          <w:szCs w:val="21"/>
          <w:rtl w:val="0"/>
        </w:rPr>
        <w:t>'%(asctime)s - %(levelname)s - %(message)s'</w:t>
      </w:r>
      <w:r>
        <w:rPr>
          <w:rFonts w:ascii="Courier New" w:hAnsi="Courier New" w:eastAsia="Courier New" w:cs="Courier New"/>
          <w:sz w:val="21"/>
          <w:szCs w:val="21"/>
          <w:rtl w:val="0"/>
        </w:rPr>
        <w:t>)</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sz w:val="21"/>
          <w:szCs w:val="21"/>
          <w:rtl w:val="0"/>
        </w:rPr>
        <w:t>logger = logging.getLogger(</w:t>
      </w:r>
      <w:r>
        <w:rPr>
          <w:rFonts w:ascii="Courier New" w:hAnsi="Courier New" w:eastAsia="Courier New" w:cs="Courier New"/>
          <w:color w:val="001080"/>
          <w:sz w:val="21"/>
          <w:szCs w:val="21"/>
          <w:rtl w:val="0"/>
        </w:rPr>
        <w:t>__name__</w:t>
      </w:r>
      <w:r>
        <w:rPr>
          <w:rFonts w:ascii="Courier New" w:hAnsi="Courier New" w:eastAsia="Courier New" w:cs="Courier New"/>
          <w:sz w:val="21"/>
          <w:szCs w:val="21"/>
          <w:rtl w:val="0"/>
        </w:rPr>
        <w:t>)</w:t>
      </w:r>
    </w:p>
    <w:p>
      <w:pPr>
        <w:shd w:val="clear" w:fill="F7F7F7"/>
        <w:spacing w:line="325" w:lineRule="auto"/>
        <w:jc w:val="both"/>
        <w:rPr>
          <w:rFonts w:ascii="Courier New" w:hAnsi="Courier New" w:eastAsia="Courier New" w:cs="Courier New"/>
          <w:sz w:val="21"/>
          <w:szCs w:val="21"/>
        </w:rPr>
      </w:pPr>
    </w:p>
    <w:p>
      <w:pPr>
        <w:shd w:val="clear" w:fill="F7F7F7"/>
        <w:spacing w:line="325" w:lineRule="auto"/>
        <w:jc w:val="both"/>
        <w:rPr>
          <w:rFonts w:ascii="Courier New" w:hAnsi="Courier New" w:eastAsia="Courier New" w:cs="Courier New"/>
          <w:color w:val="008000"/>
          <w:sz w:val="21"/>
          <w:szCs w:val="21"/>
        </w:rPr>
      </w:pPr>
      <w:r>
        <w:rPr>
          <w:rFonts w:ascii="Courier New" w:hAnsi="Courier New" w:eastAsia="Courier New" w:cs="Courier New"/>
          <w:color w:val="008000"/>
          <w:sz w:val="21"/>
          <w:szCs w:val="21"/>
          <w:rtl w:val="0"/>
        </w:rPr>
        <w:t># Load configuration</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color w:val="AF00DB"/>
          <w:sz w:val="21"/>
          <w:szCs w:val="21"/>
          <w:rtl w:val="0"/>
        </w:rPr>
        <w:t>try</w:t>
      </w:r>
      <w:r>
        <w:rPr>
          <w:rFonts w:ascii="Courier New" w:hAnsi="Courier New" w:eastAsia="Courier New" w:cs="Courier New"/>
          <w:sz w:val="21"/>
          <w:szCs w:val="21"/>
          <w:rtl w:val="0"/>
        </w:rPr>
        <w:t>:</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with</w:t>
      </w:r>
      <w:r>
        <w:rPr>
          <w:rFonts w:ascii="Courier New" w:hAnsi="Courier New" w:eastAsia="Courier New" w:cs="Courier New"/>
          <w:sz w:val="21"/>
          <w:szCs w:val="21"/>
          <w:rtl w:val="0"/>
        </w:rPr>
        <w:t xml:space="preserve"> </w:t>
      </w:r>
      <w:r>
        <w:rPr>
          <w:rFonts w:ascii="Courier New" w:hAnsi="Courier New" w:eastAsia="Courier New" w:cs="Courier New"/>
          <w:color w:val="795E26"/>
          <w:sz w:val="21"/>
          <w:szCs w:val="21"/>
          <w:rtl w:val="0"/>
        </w:rPr>
        <w:t>open</w:t>
      </w:r>
      <w:r>
        <w:rPr>
          <w:rFonts w:ascii="Courier New" w:hAnsi="Courier New" w:eastAsia="Courier New" w:cs="Courier New"/>
          <w:sz w:val="21"/>
          <w:szCs w:val="21"/>
          <w:rtl w:val="0"/>
        </w:rPr>
        <w:t>(</w:t>
      </w:r>
      <w:r>
        <w:rPr>
          <w:rFonts w:ascii="Courier New" w:hAnsi="Courier New" w:eastAsia="Courier New" w:cs="Courier New"/>
          <w:color w:val="A31515"/>
          <w:sz w:val="21"/>
          <w:szCs w:val="21"/>
          <w:rtl w:val="0"/>
        </w:rPr>
        <w:t>'config.json'</w:t>
      </w: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as</w:t>
      </w:r>
      <w:r>
        <w:rPr>
          <w:rFonts w:ascii="Courier New" w:hAnsi="Courier New" w:eastAsia="Courier New" w:cs="Courier New"/>
          <w:sz w:val="21"/>
          <w:szCs w:val="21"/>
          <w:rtl w:val="0"/>
        </w:rPr>
        <w:t xml:space="preserve"> config_file:</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sz w:val="21"/>
          <w:szCs w:val="21"/>
          <w:rtl w:val="0"/>
        </w:rPr>
        <w:t xml:space="preserve">        config = json.load(config_file)</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color w:val="AF00DB"/>
          <w:sz w:val="21"/>
          <w:szCs w:val="21"/>
          <w:rtl w:val="0"/>
        </w:rPr>
        <w:t>except</w:t>
      </w:r>
      <w:r>
        <w:rPr>
          <w:rFonts w:ascii="Courier New" w:hAnsi="Courier New" w:eastAsia="Courier New" w:cs="Courier New"/>
          <w:sz w:val="21"/>
          <w:szCs w:val="21"/>
          <w:rtl w:val="0"/>
        </w:rPr>
        <w:t xml:space="preserve"> FileNotFoundError:</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sz w:val="21"/>
          <w:szCs w:val="21"/>
          <w:rtl w:val="0"/>
        </w:rPr>
        <w:t xml:space="preserve">    logger.warning(</w:t>
      </w:r>
      <w:r>
        <w:rPr>
          <w:rFonts w:ascii="Courier New" w:hAnsi="Courier New" w:eastAsia="Courier New" w:cs="Courier New"/>
          <w:color w:val="A31515"/>
          <w:sz w:val="21"/>
          <w:szCs w:val="21"/>
          <w:rtl w:val="0"/>
        </w:rPr>
        <w:t>"config.json not found. Using default values."</w:t>
      </w:r>
      <w:r>
        <w:rPr>
          <w:rFonts w:ascii="Courier New" w:hAnsi="Courier New" w:eastAsia="Courier New" w:cs="Courier New"/>
          <w:sz w:val="21"/>
          <w:szCs w:val="21"/>
          <w:rtl w:val="0"/>
        </w:rPr>
        <w:t>)</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sz w:val="21"/>
          <w:szCs w:val="21"/>
          <w:rtl w:val="0"/>
        </w:rPr>
        <w:t xml:space="preserve">    config = {</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'pdf_directory'</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'data'</w:t>
      </w:r>
      <w:r>
        <w:rPr>
          <w:rFonts w:ascii="Courier New" w:hAnsi="Courier New" w:eastAsia="Courier New" w:cs="Courier New"/>
          <w:sz w:val="21"/>
          <w:szCs w:val="21"/>
          <w:rtl w:val="0"/>
        </w:rPr>
        <w:t>,</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'milvus_host'</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'localhost'</w:t>
      </w:r>
      <w:r>
        <w:rPr>
          <w:rFonts w:ascii="Courier New" w:hAnsi="Courier New" w:eastAsia="Courier New" w:cs="Courier New"/>
          <w:sz w:val="21"/>
          <w:szCs w:val="21"/>
          <w:rtl w:val="0"/>
        </w:rPr>
        <w:t>,</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'milvus_port'</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'19530'</w:t>
      </w:r>
      <w:r>
        <w:rPr>
          <w:rFonts w:ascii="Courier New" w:hAnsi="Courier New" w:eastAsia="Courier New" w:cs="Courier New"/>
          <w:sz w:val="21"/>
          <w:szCs w:val="21"/>
          <w:rtl w:val="0"/>
        </w:rPr>
        <w:t>,</w:t>
      </w:r>
    </w:p>
    <w:p>
      <w:pPr>
        <w:shd w:val="clear" w:fill="F7F7F7"/>
        <w:spacing w:line="325" w:lineRule="auto"/>
        <w:jc w:val="both"/>
        <w:rPr>
          <w:rFonts w:ascii="Courier New" w:hAnsi="Courier New" w:eastAsia="Courier New" w:cs="Courier New"/>
          <w:color w:val="A31515"/>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'collection_name'</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'medical_qa'</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sz w:val="21"/>
          <w:szCs w:val="21"/>
          <w:rtl w:val="0"/>
        </w:rPr>
        <w:t xml:space="preserve">    }</w:t>
      </w:r>
    </w:p>
    <w:p>
      <w:pPr>
        <w:shd w:val="clear" w:fill="F7F7F7"/>
        <w:spacing w:line="325" w:lineRule="auto"/>
        <w:jc w:val="both"/>
        <w:rPr>
          <w:rFonts w:ascii="Courier New" w:hAnsi="Courier New" w:eastAsia="Courier New" w:cs="Courier New"/>
          <w:sz w:val="21"/>
          <w:szCs w:val="21"/>
        </w:rPr>
      </w:pP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color w:val="0000FF"/>
          <w:sz w:val="21"/>
          <w:szCs w:val="21"/>
          <w:rtl w:val="0"/>
        </w:rPr>
        <w:t>def</w:t>
      </w:r>
      <w:r>
        <w:rPr>
          <w:rFonts w:ascii="Courier New" w:hAnsi="Courier New" w:eastAsia="Courier New" w:cs="Courier New"/>
          <w:sz w:val="21"/>
          <w:szCs w:val="21"/>
          <w:rtl w:val="0"/>
        </w:rPr>
        <w:t xml:space="preserve"> </w:t>
      </w:r>
      <w:r>
        <w:rPr>
          <w:rFonts w:ascii="Courier New" w:hAnsi="Courier New" w:eastAsia="Courier New" w:cs="Courier New"/>
          <w:color w:val="795E26"/>
          <w:sz w:val="21"/>
          <w:szCs w:val="21"/>
          <w:rtl w:val="0"/>
        </w:rPr>
        <w:t>main</w:t>
      </w:r>
      <w:r>
        <w:rPr>
          <w:rFonts w:ascii="Courier New" w:hAnsi="Courier New" w:eastAsia="Courier New" w:cs="Courier New"/>
          <w:sz w:val="21"/>
          <w:szCs w:val="21"/>
          <w:rtl w:val="0"/>
        </w:rPr>
        <w:t>():</w:t>
      </w:r>
    </w:p>
    <w:p>
      <w:pPr>
        <w:shd w:val="clear" w:fill="F7F7F7"/>
        <w:spacing w:line="325" w:lineRule="auto"/>
        <w:jc w:val="both"/>
        <w:rPr>
          <w:rFonts w:ascii="Courier New" w:hAnsi="Courier New" w:eastAsia="Courier New" w:cs="Courier New"/>
          <w:color w:val="008000"/>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8000"/>
          <w:sz w:val="21"/>
          <w:szCs w:val="21"/>
          <w:rtl w:val="0"/>
        </w:rPr>
        <w:t># Create a centered div with a logo</w:t>
      </w:r>
    </w:p>
    <w:p>
      <w:pPr>
        <w:shd w:val="clear" w:fill="F7F7F7"/>
        <w:spacing w:line="325" w:lineRule="auto"/>
        <w:jc w:val="both"/>
        <w:rPr>
          <w:rFonts w:ascii="Courier New" w:hAnsi="Courier New" w:eastAsia="Courier New" w:cs="Courier New"/>
          <w:color w:val="A31515"/>
          <w:sz w:val="21"/>
          <w:szCs w:val="21"/>
        </w:rPr>
      </w:pPr>
      <w:r>
        <w:rPr>
          <w:rFonts w:ascii="Courier New" w:hAnsi="Courier New" w:eastAsia="Courier New" w:cs="Courier New"/>
          <w:sz w:val="21"/>
          <w:szCs w:val="21"/>
          <w:rtl w:val="0"/>
        </w:rPr>
        <w:t xml:space="preserve">    st.markdown(</w:t>
      </w:r>
      <w:r>
        <w:rPr>
          <w:rFonts w:ascii="Courier New" w:hAnsi="Courier New" w:eastAsia="Courier New" w:cs="Courier New"/>
          <w:color w:val="A31515"/>
          <w:sz w:val="21"/>
          <w:szCs w:val="21"/>
          <w:rtl w:val="0"/>
        </w:rPr>
        <w:t>"""</w:t>
      </w:r>
    </w:p>
    <w:p>
      <w:pPr>
        <w:shd w:val="clear" w:fill="F7F7F7"/>
        <w:spacing w:line="325" w:lineRule="auto"/>
        <w:jc w:val="both"/>
        <w:rPr>
          <w:rFonts w:ascii="Courier New" w:hAnsi="Courier New" w:eastAsia="Courier New" w:cs="Courier New"/>
          <w:color w:val="A31515"/>
          <w:sz w:val="21"/>
          <w:szCs w:val="21"/>
        </w:rPr>
      </w:pPr>
      <w:r>
        <w:rPr>
          <w:rFonts w:ascii="Courier New" w:hAnsi="Courier New" w:eastAsia="Courier New" w:cs="Courier New"/>
          <w:color w:val="A31515"/>
          <w:sz w:val="21"/>
          <w:szCs w:val="21"/>
          <w:rtl w:val="0"/>
        </w:rPr>
        <w:t xml:space="preserve">        &lt;div style="display: flex; justify-content: center;"&gt;</w:t>
      </w:r>
    </w:p>
    <w:p>
      <w:pPr>
        <w:shd w:val="clear" w:fill="F7F7F7"/>
        <w:spacing w:line="325" w:lineRule="auto"/>
        <w:jc w:val="both"/>
        <w:rPr>
          <w:rFonts w:ascii="Courier New" w:hAnsi="Courier New" w:eastAsia="Courier New" w:cs="Courier New"/>
          <w:color w:val="A31515"/>
          <w:sz w:val="21"/>
          <w:szCs w:val="21"/>
        </w:rPr>
      </w:pPr>
      <w:r>
        <w:rPr>
          <w:rFonts w:ascii="Courier New" w:hAnsi="Courier New" w:eastAsia="Courier New" w:cs="Courier New"/>
          <w:color w:val="A31515"/>
          <w:sz w:val="21"/>
          <w:szCs w:val="21"/>
          <w:rtl w:val="0"/>
        </w:rPr>
        <w:t xml:space="preserve">            &lt;img src="https://www.freepnglogos.com/uploads/medicine-logo-png-1.png" alt="Logo" width="100"&gt;</w:t>
      </w:r>
    </w:p>
    <w:p>
      <w:pPr>
        <w:shd w:val="clear" w:fill="F7F7F7"/>
        <w:spacing w:line="325" w:lineRule="auto"/>
        <w:jc w:val="both"/>
        <w:rPr>
          <w:rFonts w:ascii="Courier New" w:hAnsi="Courier New" w:eastAsia="Courier New" w:cs="Courier New"/>
          <w:color w:val="A31515"/>
          <w:sz w:val="21"/>
          <w:szCs w:val="21"/>
        </w:rPr>
      </w:pPr>
      <w:r>
        <w:rPr>
          <w:rFonts w:ascii="Courier New" w:hAnsi="Courier New" w:eastAsia="Courier New" w:cs="Courier New"/>
          <w:color w:val="A31515"/>
          <w:sz w:val="21"/>
          <w:szCs w:val="21"/>
          <w:rtl w:val="0"/>
        </w:rPr>
        <w:t xml:space="preserve">        &lt;/div&gt;</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color w:val="A31515"/>
          <w:sz w:val="21"/>
          <w:szCs w:val="21"/>
          <w:rtl w:val="0"/>
        </w:rPr>
        <w:t xml:space="preserve">        """</w:t>
      </w:r>
      <w:r>
        <w:rPr>
          <w:rFonts w:ascii="Courier New" w:hAnsi="Courier New" w:eastAsia="Courier New" w:cs="Courier New"/>
          <w:sz w:val="21"/>
          <w:szCs w:val="21"/>
          <w:rtl w:val="0"/>
        </w:rPr>
        <w:t>, unsafe_allow_html=</w:t>
      </w:r>
      <w:r>
        <w:rPr>
          <w:rFonts w:ascii="Courier New" w:hAnsi="Courier New" w:eastAsia="Courier New" w:cs="Courier New"/>
          <w:color w:val="0000FF"/>
          <w:sz w:val="21"/>
          <w:szCs w:val="21"/>
          <w:rtl w:val="0"/>
        </w:rPr>
        <w:t>True</w:t>
      </w:r>
      <w:r>
        <w:rPr>
          <w:rFonts w:ascii="Courier New" w:hAnsi="Courier New" w:eastAsia="Courier New" w:cs="Courier New"/>
          <w:sz w:val="21"/>
          <w:szCs w:val="21"/>
          <w:rtl w:val="0"/>
        </w:rPr>
        <w:t>)</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sz w:val="21"/>
          <w:szCs w:val="21"/>
          <w:rtl w:val="0"/>
        </w:rPr>
        <w:t xml:space="preserve">    st.markdown(</w:t>
      </w:r>
      <w:r>
        <w:rPr>
          <w:rFonts w:ascii="Courier New" w:hAnsi="Courier New" w:eastAsia="Courier New" w:cs="Courier New"/>
          <w:color w:val="A31515"/>
          <w:sz w:val="21"/>
          <w:szCs w:val="21"/>
          <w:rtl w:val="0"/>
        </w:rPr>
        <w:t>"&lt;h1 style='text-align: center;'&gt;MediSaga&lt;/h1&gt;"</w:t>
      </w:r>
      <w:r>
        <w:rPr>
          <w:rFonts w:ascii="Courier New" w:hAnsi="Courier New" w:eastAsia="Courier New" w:cs="Courier New"/>
          <w:sz w:val="21"/>
          <w:szCs w:val="21"/>
          <w:rtl w:val="0"/>
        </w:rPr>
        <w:t>, unsafe_allow_html=</w:t>
      </w:r>
      <w:r>
        <w:rPr>
          <w:rFonts w:ascii="Courier New" w:hAnsi="Courier New" w:eastAsia="Courier New" w:cs="Courier New"/>
          <w:color w:val="0000FF"/>
          <w:sz w:val="21"/>
          <w:szCs w:val="21"/>
          <w:rtl w:val="0"/>
        </w:rPr>
        <w:t>True</w:t>
      </w:r>
      <w:r>
        <w:rPr>
          <w:rFonts w:ascii="Courier New" w:hAnsi="Courier New" w:eastAsia="Courier New" w:cs="Courier New"/>
          <w:sz w:val="21"/>
          <w:szCs w:val="21"/>
          <w:rtl w:val="0"/>
        </w:rPr>
        <w:t>)</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sz w:val="21"/>
          <w:szCs w:val="21"/>
          <w:rtl w:val="0"/>
        </w:rPr>
        <w:t xml:space="preserve">    st.markdown(</w:t>
      </w:r>
      <w:r>
        <w:rPr>
          <w:rFonts w:ascii="Courier New" w:hAnsi="Courier New" w:eastAsia="Courier New" w:cs="Courier New"/>
          <w:color w:val="A31515"/>
          <w:sz w:val="21"/>
          <w:szCs w:val="21"/>
          <w:rtl w:val="0"/>
        </w:rPr>
        <w:t>"&lt;h2 style='text-align: center;'&gt;RAG Chatbot Application&lt;/h2&gt;"</w:t>
      </w:r>
      <w:r>
        <w:rPr>
          <w:rFonts w:ascii="Courier New" w:hAnsi="Courier New" w:eastAsia="Courier New" w:cs="Courier New"/>
          <w:sz w:val="21"/>
          <w:szCs w:val="21"/>
          <w:rtl w:val="0"/>
        </w:rPr>
        <w:t>,unsafe_allow_html=</w:t>
      </w:r>
      <w:r>
        <w:rPr>
          <w:rFonts w:ascii="Courier New" w:hAnsi="Courier New" w:eastAsia="Courier New" w:cs="Courier New"/>
          <w:color w:val="0000FF"/>
          <w:sz w:val="21"/>
          <w:szCs w:val="21"/>
          <w:rtl w:val="0"/>
        </w:rPr>
        <w:t>True</w:t>
      </w:r>
      <w:r>
        <w:rPr>
          <w:rFonts w:ascii="Courier New" w:hAnsi="Courier New" w:eastAsia="Courier New" w:cs="Courier New"/>
          <w:sz w:val="21"/>
          <w:szCs w:val="21"/>
          <w:rtl w:val="0"/>
        </w:rPr>
        <w:t>)</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sz w:val="21"/>
          <w:szCs w:val="21"/>
          <w:rtl w:val="0"/>
        </w:rPr>
        <w:t xml:space="preserve">    st.sidebar.title(</w:t>
      </w:r>
      <w:r>
        <w:rPr>
          <w:rFonts w:ascii="Courier New" w:hAnsi="Courier New" w:eastAsia="Courier New" w:cs="Courier New"/>
          <w:color w:val="A31515"/>
          <w:sz w:val="21"/>
          <w:szCs w:val="21"/>
          <w:rtl w:val="0"/>
        </w:rPr>
        <w:t>"MediSaga"</w:t>
      </w:r>
      <w:r>
        <w:rPr>
          <w:rFonts w:ascii="Courier New" w:hAnsi="Courier New" w:eastAsia="Courier New" w:cs="Courier New"/>
          <w:sz w:val="21"/>
          <w:szCs w:val="21"/>
          <w:rtl w:val="0"/>
        </w:rPr>
        <w:t>)</w:t>
      </w:r>
    </w:p>
    <w:p>
      <w:pPr>
        <w:shd w:val="clear" w:fill="F7F7F7"/>
        <w:spacing w:line="325" w:lineRule="auto"/>
        <w:jc w:val="both"/>
        <w:rPr>
          <w:rFonts w:ascii="Courier New" w:hAnsi="Courier New" w:eastAsia="Courier New" w:cs="Courier New"/>
          <w:color w:val="A31515"/>
          <w:sz w:val="21"/>
          <w:szCs w:val="21"/>
        </w:rPr>
      </w:pPr>
      <w:r>
        <w:rPr>
          <w:rFonts w:ascii="Courier New" w:hAnsi="Courier New" w:eastAsia="Courier New" w:cs="Courier New"/>
          <w:sz w:val="21"/>
          <w:szCs w:val="21"/>
          <w:rtl w:val="0"/>
        </w:rPr>
        <w:t xml:space="preserve">    st.sidebar.write(</w:t>
      </w:r>
      <w:r>
        <w:rPr>
          <w:rFonts w:ascii="Courier New" w:hAnsi="Courier New" w:eastAsia="Courier New" w:cs="Courier New"/>
          <w:color w:val="A31515"/>
          <w:sz w:val="21"/>
          <w:szCs w:val="21"/>
          <w:rtl w:val="0"/>
        </w:rPr>
        <w:t>'''This is RAG Chatbot Application.</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color w:val="A31515"/>
          <w:sz w:val="21"/>
          <w:szCs w:val="21"/>
          <w:rtl w:val="0"/>
        </w:rPr>
        <w:t xml:space="preserve">                        It uses Llama3 for the operation.'''</w:t>
      </w:r>
      <w:r>
        <w:rPr>
          <w:rFonts w:ascii="Courier New" w:hAnsi="Courier New" w:eastAsia="Courier New" w:cs="Courier New"/>
          <w:sz w:val="21"/>
          <w:szCs w:val="21"/>
          <w:rtl w:val="0"/>
        </w:rPr>
        <w:t>)</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sz w:val="21"/>
          <w:szCs w:val="21"/>
          <w:rtl w:val="0"/>
        </w:rPr>
        <w:t xml:space="preserve">    st.sidebar.markdown(</w:t>
      </w:r>
      <w:r>
        <w:rPr>
          <w:rFonts w:ascii="Courier New" w:hAnsi="Courier New" w:eastAsia="Courier New" w:cs="Courier New"/>
          <w:color w:val="A31515"/>
          <w:sz w:val="21"/>
          <w:szCs w:val="21"/>
          <w:rtl w:val="0"/>
        </w:rPr>
        <w:t>"&lt;h2&gt;Sources:&lt;/h2&gt;"</w:t>
      </w:r>
      <w:r>
        <w:rPr>
          <w:rFonts w:ascii="Courier New" w:hAnsi="Courier New" w:eastAsia="Courier New" w:cs="Courier New"/>
          <w:sz w:val="21"/>
          <w:szCs w:val="21"/>
          <w:rtl w:val="0"/>
        </w:rPr>
        <w:t xml:space="preserve">,unsafe_allow_html= </w:t>
      </w:r>
      <w:r>
        <w:rPr>
          <w:rFonts w:ascii="Courier New" w:hAnsi="Courier New" w:eastAsia="Courier New" w:cs="Courier New"/>
          <w:color w:val="0000FF"/>
          <w:sz w:val="21"/>
          <w:szCs w:val="21"/>
          <w:rtl w:val="0"/>
        </w:rPr>
        <w:t>True</w:t>
      </w:r>
      <w:r>
        <w:rPr>
          <w:rFonts w:ascii="Courier New" w:hAnsi="Courier New" w:eastAsia="Courier New" w:cs="Courier New"/>
          <w:sz w:val="21"/>
          <w:szCs w:val="21"/>
          <w:rtl w:val="0"/>
        </w:rPr>
        <w:t>)</w:t>
      </w:r>
    </w:p>
    <w:p>
      <w:pPr>
        <w:shd w:val="clear" w:fill="F7F7F7"/>
        <w:spacing w:line="325" w:lineRule="auto"/>
        <w:jc w:val="both"/>
        <w:rPr>
          <w:rFonts w:ascii="Courier New" w:hAnsi="Courier New" w:eastAsia="Courier New" w:cs="Courier New"/>
          <w:color w:val="008000"/>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8000"/>
          <w:sz w:val="21"/>
          <w:szCs w:val="21"/>
          <w:rtl w:val="0"/>
        </w:rPr>
        <w:t># Define the path to the data folder</w:t>
      </w:r>
    </w:p>
    <w:p>
      <w:pPr>
        <w:shd w:val="clear" w:fill="F7F7F7"/>
        <w:spacing w:line="325" w:lineRule="auto"/>
        <w:jc w:val="both"/>
        <w:rPr>
          <w:rFonts w:ascii="Courier New" w:hAnsi="Courier New" w:eastAsia="Courier New" w:cs="Courier New"/>
          <w:color w:val="A31515"/>
          <w:sz w:val="21"/>
          <w:szCs w:val="21"/>
        </w:rPr>
      </w:pPr>
      <w:r>
        <w:rPr>
          <w:rFonts w:ascii="Courier New" w:hAnsi="Courier New" w:eastAsia="Courier New" w:cs="Courier New"/>
          <w:sz w:val="21"/>
          <w:szCs w:val="21"/>
          <w:rtl w:val="0"/>
        </w:rPr>
        <w:t xml:space="preserve">    data_folder = </w:t>
      </w:r>
      <w:r>
        <w:rPr>
          <w:rFonts w:ascii="Courier New" w:hAnsi="Courier New" w:eastAsia="Courier New" w:cs="Courier New"/>
          <w:color w:val="A31515"/>
          <w:sz w:val="21"/>
          <w:szCs w:val="21"/>
          <w:rtl w:val="0"/>
        </w:rPr>
        <w:t>"data"</w:t>
      </w:r>
    </w:p>
    <w:p>
      <w:pPr>
        <w:shd w:val="clear" w:fill="F7F7F7"/>
        <w:spacing w:line="325" w:lineRule="auto"/>
        <w:jc w:val="both"/>
        <w:rPr>
          <w:rFonts w:ascii="Courier New" w:hAnsi="Courier New" w:eastAsia="Courier New" w:cs="Courier New"/>
          <w:color w:val="008000"/>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8000"/>
          <w:sz w:val="21"/>
          <w:szCs w:val="21"/>
          <w:rtl w:val="0"/>
        </w:rPr>
        <w:t># Get a list of all PDF files in the data folder</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sz w:val="21"/>
          <w:szCs w:val="21"/>
          <w:rtl w:val="0"/>
        </w:rPr>
        <w:t xml:space="preserve">    pdf_files = [f </w:t>
      </w:r>
      <w:r>
        <w:rPr>
          <w:rFonts w:ascii="Courier New" w:hAnsi="Courier New" w:eastAsia="Courier New" w:cs="Courier New"/>
          <w:color w:val="AF00DB"/>
          <w:sz w:val="21"/>
          <w:szCs w:val="21"/>
          <w:rtl w:val="0"/>
        </w:rPr>
        <w:t>for</w:t>
      </w:r>
      <w:r>
        <w:rPr>
          <w:rFonts w:ascii="Courier New" w:hAnsi="Courier New" w:eastAsia="Courier New" w:cs="Courier New"/>
          <w:sz w:val="21"/>
          <w:szCs w:val="21"/>
          <w:rtl w:val="0"/>
        </w:rPr>
        <w:t xml:space="preserve"> f </w:t>
      </w:r>
      <w:r>
        <w:rPr>
          <w:rFonts w:ascii="Courier New" w:hAnsi="Courier New" w:eastAsia="Courier New" w:cs="Courier New"/>
          <w:color w:val="0000FF"/>
          <w:sz w:val="21"/>
          <w:szCs w:val="21"/>
          <w:rtl w:val="0"/>
        </w:rPr>
        <w:t>in</w:t>
      </w:r>
      <w:r>
        <w:rPr>
          <w:rFonts w:ascii="Courier New" w:hAnsi="Courier New" w:eastAsia="Courier New" w:cs="Courier New"/>
          <w:sz w:val="21"/>
          <w:szCs w:val="21"/>
          <w:rtl w:val="0"/>
        </w:rPr>
        <w:t xml:space="preserve"> os.listdir(data_folder) </w:t>
      </w:r>
      <w:r>
        <w:rPr>
          <w:rFonts w:ascii="Courier New" w:hAnsi="Courier New" w:eastAsia="Courier New" w:cs="Courier New"/>
          <w:color w:val="AF00DB"/>
          <w:sz w:val="21"/>
          <w:szCs w:val="21"/>
          <w:rtl w:val="0"/>
        </w:rPr>
        <w:t>if</w:t>
      </w:r>
      <w:r>
        <w:rPr>
          <w:rFonts w:ascii="Courier New" w:hAnsi="Courier New" w:eastAsia="Courier New" w:cs="Courier New"/>
          <w:sz w:val="21"/>
          <w:szCs w:val="21"/>
          <w:rtl w:val="0"/>
        </w:rPr>
        <w:t xml:space="preserve"> f.endswith(</w:t>
      </w:r>
      <w:r>
        <w:rPr>
          <w:rFonts w:ascii="Courier New" w:hAnsi="Courier New" w:eastAsia="Courier New" w:cs="Courier New"/>
          <w:color w:val="A31515"/>
          <w:sz w:val="21"/>
          <w:szCs w:val="21"/>
          <w:rtl w:val="0"/>
        </w:rPr>
        <w:t>'.pdf'</w:t>
      </w:r>
      <w:r>
        <w:rPr>
          <w:rFonts w:ascii="Courier New" w:hAnsi="Courier New" w:eastAsia="Courier New" w:cs="Courier New"/>
          <w:sz w:val="21"/>
          <w:szCs w:val="21"/>
          <w:rtl w:val="0"/>
        </w:rPr>
        <w:t>)]</w:t>
      </w:r>
    </w:p>
    <w:p>
      <w:pPr>
        <w:shd w:val="clear" w:fill="F7F7F7"/>
        <w:spacing w:line="325" w:lineRule="auto"/>
        <w:jc w:val="both"/>
        <w:rPr>
          <w:rFonts w:ascii="Courier New" w:hAnsi="Courier New" w:eastAsia="Courier New" w:cs="Courier New"/>
          <w:sz w:val="21"/>
          <w:szCs w:val="21"/>
        </w:rPr>
      </w:pPr>
    </w:p>
    <w:p>
      <w:pPr>
        <w:shd w:val="clear" w:fill="F7F7F7"/>
        <w:spacing w:line="325" w:lineRule="auto"/>
        <w:jc w:val="both"/>
        <w:rPr>
          <w:rFonts w:ascii="Courier New" w:hAnsi="Courier New" w:eastAsia="Courier New" w:cs="Courier New"/>
          <w:sz w:val="21"/>
          <w:szCs w:val="21"/>
        </w:rPr>
      </w:pPr>
    </w:p>
    <w:p>
      <w:pPr>
        <w:shd w:val="clear" w:fill="F7F7F7"/>
        <w:spacing w:line="325" w:lineRule="auto"/>
        <w:jc w:val="both"/>
        <w:rPr>
          <w:rFonts w:ascii="Courier New" w:hAnsi="Courier New" w:eastAsia="Courier New" w:cs="Courier New"/>
          <w:color w:val="008000"/>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8000"/>
          <w:sz w:val="21"/>
          <w:szCs w:val="21"/>
          <w:rtl w:val="0"/>
        </w:rPr>
        <w:t># Formatting the list of books with paths in Markdown</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sz w:val="21"/>
          <w:szCs w:val="21"/>
          <w:rtl w:val="0"/>
        </w:rPr>
        <w:t xml:space="preserve">    books_list = </w:t>
      </w:r>
      <w:r>
        <w:rPr>
          <w:rFonts w:ascii="Courier New" w:hAnsi="Courier New" w:eastAsia="Courier New" w:cs="Courier New"/>
          <w:color w:val="A31515"/>
          <w:sz w:val="21"/>
          <w:szCs w:val="21"/>
          <w:rtl w:val="0"/>
        </w:rPr>
        <w:t>"\n"</w:t>
      </w:r>
      <w:r>
        <w:rPr>
          <w:rFonts w:ascii="Courier New" w:hAnsi="Courier New" w:eastAsia="Courier New" w:cs="Courier New"/>
          <w:sz w:val="21"/>
          <w:szCs w:val="21"/>
          <w:rtl w:val="0"/>
        </w:rPr>
        <w:t>.join([</w:t>
      </w:r>
      <w:r>
        <w:rPr>
          <w:rFonts w:ascii="Courier New" w:hAnsi="Courier New" w:eastAsia="Courier New" w:cs="Courier New"/>
          <w:color w:val="0000FF"/>
          <w:sz w:val="21"/>
          <w:szCs w:val="21"/>
          <w:rtl w:val="0"/>
        </w:rPr>
        <w:t>f</w:t>
      </w:r>
      <w:r>
        <w:rPr>
          <w:rFonts w:ascii="Courier New" w:hAnsi="Courier New" w:eastAsia="Courier New" w:cs="Courier New"/>
          <w:color w:val="A31515"/>
          <w:sz w:val="21"/>
          <w:szCs w:val="21"/>
          <w:rtl w:val="0"/>
        </w:rPr>
        <w:t>"- [</w:t>
      </w:r>
      <w:r>
        <w:rPr>
          <w:rFonts w:ascii="Courier New" w:hAnsi="Courier New" w:eastAsia="Courier New" w:cs="Courier New"/>
          <w:sz w:val="21"/>
          <w:szCs w:val="21"/>
          <w:rtl w:val="0"/>
        </w:rPr>
        <w:t>{pdf_file}</w:t>
      </w:r>
      <w:r>
        <w:rPr>
          <w:rFonts w:ascii="Courier New" w:hAnsi="Courier New" w:eastAsia="Courier New" w:cs="Courier New"/>
          <w:color w:val="A31515"/>
          <w:sz w:val="21"/>
          <w:szCs w:val="21"/>
          <w:rtl w:val="0"/>
        </w:rPr>
        <w:t>](</w:t>
      </w:r>
      <w:r>
        <w:rPr>
          <w:rFonts w:ascii="Courier New" w:hAnsi="Courier New" w:eastAsia="Courier New" w:cs="Courier New"/>
          <w:sz w:val="21"/>
          <w:szCs w:val="21"/>
          <w:rtl w:val="0"/>
        </w:rPr>
        <w:t>{os.path.join(data_folder, pdf_file)}</w:t>
      </w:r>
      <w:r>
        <w:rPr>
          <w:rFonts w:ascii="Courier New" w:hAnsi="Courier New" w:eastAsia="Courier New" w:cs="Courier New"/>
          <w:color w:val="A31515"/>
          <w:sz w:val="21"/>
          <w:szCs w:val="21"/>
          <w:rtl w:val="0"/>
        </w:rPr>
        <w:t>)"</w:t>
      </w: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for</w:t>
      </w:r>
      <w:r>
        <w:rPr>
          <w:rFonts w:ascii="Courier New" w:hAnsi="Courier New" w:eastAsia="Courier New" w:cs="Courier New"/>
          <w:sz w:val="21"/>
          <w:szCs w:val="21"/>
          <w:rtl w:val="0"/>
        </w:rPr>
        <w:t xml:space="preserve"> pdf_file </w:t>
      </w:r>
      <w:r>
        <w:rPr>
          <w:rFonts w:ascii="Courier New" w:hAnsi="Courier New" w:eastAsia="Courier New" w:cs="Courier New"/>
          <w:color w:val="0000FF"/>
          <w:sz w:val="21"/>
          <w:szCs w:val="21"/>
          <w:rtl w:val="0"/>
        </w:rPr>
        <w:t>in</w:t>
      </w:r>
      <w:r>
        <w:rPr>
          <w:rFonts w:ascii="Courier New" w:hAnsi="Courier New" w:eastAsia="Courier New" w:cs="Courier New"/>
          <w:sz w:val="21"/>
          <w:szCs w:val="21"/>
          <w:rtl w:val="0"/>
        </w:rPr>
        <w:t xml:space="preserve"> pdf_files])</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sz w:val="21"/>
          <w:szCs w:val="21"/>
          <w:rtl w:val="0"/>
        </w:rPr>
        <w:t xml:space="preserve">    st.sidebar.markdown(books_list)</w:t>
      </w:r>
    </w:p>
    <w:p>
      <w:pPr>
        <w:shd w:val="clear" w:fill="F7F7F7"/>
        <w:spacing w:line="325" w:lineRule="auto"/>
        <w:jc w:val="both"/>
        <w:rPr>
          <w:rFonts w:ascii="Courier New" w:hAnsi="Courier New" w:eastAsia="Courier New" w:cs="Courier New"/>
          <w:sz w:val="21"/>
          <w:szCs w:val="21"/>
        </w:rPr>
      </w:pPr>
    </w:p>
    <w:p>
      <w:pPr>
        <w:shd w:val="clear" w:fill="F7F7F7"/>
        <w:spacing w:line="325" w:lineRule="auto"/>
        <w:jc w:val="both"/>
        <w:rPr>
          <w:rFonts w:ascii="Courier New" w:hAnsi="Courier New" w:eastAsia="Courier New" w:cs="Courier New"/>
          <w:sz w:val="21"/>
          <w:szCs w:val="21"/>
        </w:rPr>
      </w:pPr>
    </w:p>
    <w:p>
      <w:pPr>
        <w:shd w:val="clear" w:fill="F7F7F7"/>
        <w:spacing w:line="325" w:lineRule="auto"/>
        <w:jc w:val="both"/>
        <w:rPr>
          <w:rFonts w:ascii="Courier New" w:hAnsi="Courier New" w:eastAsia="Courier New" w:cs="Courier New"/>
          <w:sz w:val="21"/>
          <w:szCs w:val="21"/>
        </w:rPr>
      </w:pPr>
    </w:p>
    <w:p>
      <w:pPr>
        <w:shd w:val="clear" w:fill="F7F7F7"/>
        <w:spacing w:line="325" w:lineRule="auto"/>
        <w:jc w:val="both"/>
        <w:rPr>
          <w:rFonts w:ascii="Courier New" w:hAnsi="Courier New" w:eastAsia="Courier New" w:cs="Courier New"/>
          <w:sz w:val="21"/>
          <w:szCs w:val="21"/>
        </w:rPr>
      </w:pP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sz w:val="21"/>
          <w:szCs w:val="21"/>
          <w:rtl w:val="0"/>
        </w:rPr>
        <w:t xml:space="preserve">    collection = initialize_milvus()</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if</w:t>
      </w:r>
      <w:r>
        <w:rPr>
          <w:rFonts w:ascii="Courier New" w:hAnsi="Courier New" w:eastAsia="Courier New" w:cs="Courier New"/>
          <w:sz w:val="21"/>
          <w:szCs w:val="21"/>
          <w:rtl w:val="0"/>
        </w:rPr>
        <w:t xml:space="preserve"> collection </w:t>
      </w:r>
      <w:r>
        <w:rPr>
          <w:rFonts w:ascii="Courier New" w:hAnsi="Courier New" w:eastAsia="Courier New" w:cs="Courier New"/>
          <w:color w:val="0000FF"/>
          <w:sz w:val="21"/>
          <w:szCs w:val="21"/>
          <w:rtl w:val="0"/>
        </w:rPr>
        <w:t>is</w:t>
      </w: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None</w:t>
      </w:r>
      <w:r>
        <w:rPr>
          <w:rFonts w:ascii="Courier New" w:hAnsi="Courier New" w:eastAsia="Courier New" w:cs="Courier New"/>
          <w:sz w:val="21"/>
          <w:szCs w:val="21"/>
          <w:rtl w:val="0"/>
        </w:rPr>
        <w:t>:</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sz w:val="21"/>
          <w:szCs w:val="21"/>
          <w:rtl w:val="0"/>
        </w:rPr>
        <w:t xml:space="preserve">        st.error(</w:t>
      </w:r>
      <w:r>
        <w:rPr>
          <w:rFonts w:ascii="Courier New" w:hAnsi="Courier New" w:eastAsia="Courier New" w:cs="Courier New"/>
          <w:color w:val="A31515"/>
          <w:sz w:val="21"/>
          <w:szCs w:val="21"/>
          <w:rtl w:val="0"/>
        </w:rPr>
        <w:t>"Failed to connect to Milvus. Please check the logs for more details."</w:t>
      </w:r>
      <w:r>
        <w:rPr>
          <w:rFonts w:ascii="Courier New" w:hAnsi="Courier New" w:eastAsia="Courier New" w:cs="Courier New"/>
          <w:sz w:val="21"/>
          <w:szCs w:val="21"/>
          <w:rtl w:val="0"/>
        </w:rPr>
        <w:t>)</w:t>
      </w:r>
    </w:p>
    <w:p>
      <w:pPr>
        <w:shd w:val="clear" w:fill="F7F7F7"/>
        <w:spacing w:line="325" w:lineRule="auto"/>
        <w:jc w:val="both"/>
        <w:rPr>
          <w:rFonts w:ascii="Courier New" w:hAnsi="Courier New" w:eastAsia="Courier New" w:cs="Courier New"/>
          <w:color w:val="AF00DB"/>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return</w:t>
      </w:r>
    </w:p>
    <w:p>
      <w:pPr>
        <w:shd w:val="clear" w:fill="F7F7F7"/>
        <w:spacing w:line="325" w:lineRule="auto"/>
        <w:jc w:val="both"/>
        <w:rPr>
          <w:rFonts w:ascii="Courier New" w:hAnsi="Courier New" w:eastAsia="Courier New" w:cs="Courier New"/>
          <w:sz w:val="21"/>
          <w:szCs w:val="21"/>
        </w:rPr>
      </w:pPr>
    </w:p>
    <w:p>
      <w:pPr>
        <w:shd w:val="clear" w:fill="F7F7F7"/>
        <w:spacing w:line="325" w:lineRule="auto"/>
        <w:jc w:val="both"/>
        <w:rPr>
          <w:rFonts w:ascii="Courier New" w:hAnsi="Courier New" w:eastAsia="Courier New" w:cs="Courier New"/>
          <w:color w:val="008000"/>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8000"/>
          <w:sz w:val="21"/>
          <w:szCs w:val="21"/>
          <w:rtl w:val="0"/>
        </w:rPr>
        <w:t># Process existing PDFs</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sz w:val="21"/>
          <w:szCs w:val="21"/>
          <w:rtl w:val="0"/>
        </w:rPr>
        <w:t xml:space="preserve">    pdf_directory = config[</w:t>
      </w:r>
      <w:r>
        <w:rPr>
          <w:rFonts w:ascii="Courier New" w:hAnsi="Courier New" w:eastAsia="Courier New" w:cs="Courier New"/>
          <w:color w:val="A31515"/>
          <w:sz w:val="21"/>
          <w:szCs w:val="21"/>
          <w:rtl w:val="0"/>
        </w:rPr>
        <w:t>'pdf_directory'</w:t>
      </w:r>
      <w:r>
        <w:rPr>
          <w:rFonts w:ascii="Courier New" w:hAnsi="Courier New" w:eastAsia="Courier New" w:cs="Courier New"/>
          <w:sz w:val="21"/>
          <w:szCs w:val="21"/>
          <w:rtl w:val="0"/>
        </w:rPr>
        <w:t>]</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if</w:t>
      </w: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not</w:t>
      </w:r>
      <w:r>
        <w:rPr>
          <w:rFonts w:ascii="Courier New" w:hAnsi="Courier New" w:eastAsia="Courier New" w:cs="Courier New"/>
          <w:sz w:val="21"/>
          <w:szCs w:val="21"/>
          <w:rtl w:val="0"/>
        </w:rPr>
        <w:t xml:space="preserve"> os.path.exists(pdf_directory):</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sz w:val="21"/>
          <w:szCs w:val="21"/>
          <w:rtl w:val="0"/>
        </w:rPr>
        <w:t xml:space="preserve">        st.error(</w:t>
      </w:r>
      <w:r>
        <w:rPr>
          <w:rFonts w:ascii="Courier New" w:hAnsi="Courier New" w:eastAsia="Courier New" w:cs="Courier New"/>
          <w:color w:val="0000FF"/>
          <w:sz w:val="21"/>
          <w:szCs w:val="21"/>
          <w:rtl w:val="0"/>
        </w:rPr>
        <w:t>f</w:t>
      </w:r>
      <w:r>
        <w:rPr>
          <w:rFonts w:ascii="Courier New" w:hAnsi="Courier New" w:eastAsia="Courier New" w:cs="Courier New"/>
          <w:color w:val="A31515"/>
          <w:sz w:val="21"/>
          <w:szCs w:val="21"/>
          <w:rtl w:val="0"/>
        </w:rPr>
        <w:t xml:space="preserve">"PDF directory </w:t>
      </w:r>
      <w:r>
        <w:rPr>
          <w:rFonts w:ascii="Courier New" w:hAnsi="Courier New" w:eastAsia="Courier New" w:cs="Courier New"/>
          <w:sz w:val="21"/>
          <w:szCs w:val="21"/>
          <w:rtl w:val="0"/>
        </w:rPr>
        <w:t>{pdf_directory}</w:t>
      </w:r>
      <w:r>
        <w:rPr>
          <w:rFonts w:ascii="Courier New" w:hAnsi="Courier New" w:eastAsia="Courier New" w:cs="Courier New"/>
          <w:color w:val="A31515"/>
          <w:sz w:val="21"/>
          <w:szCs w:val="21"/>
          <w:rtl w:val="0"/>
        </w:rPr>
        <w:t xml:space="preserve"> does not exist."</w:t>
      </w:r>
      <w:r>
        <w:rPr>
          <w:rFonts w:ascii="Courier New" w:hAnsi="Courier New" w:eastAsia="Courier New" w:cs="Courier New"/>
          <w:sz w:val="21"/>
          <w:szCs w:val="21"/>
          <w:rtl w:val="0"/>
        </w:rPr>
        <w:t>)</w:t>
      </w:r>
    </w:p>
    <w:p>
      <w:pPr>
        <w:shd w:val="clear" w:fill="F7F7F7"/>
        <w:spacing w:line="325" w:lineRule="auto"/>
        <w:jc w:val="both"/>
        <w:rPr>
          <w:rFonts w:ascii="Courier New" w:hAnsi="Courier New" w:eastAsia="Courier New" w:cs="Courier New"/>
          <w:color w:val="AF00DB"/>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return</w:t>
      </w:r>
    </w:p>
    <w:p>
      <w:pPr>
        <w:shd w:val="clear" w:fill="F7F7F7"/>
        <w:spacing w:line="325" w:lineRule="auto"/>
        <w:jc w:val="both"/>
        <w:rPr>
          <w:rFonts w:ascii="Courier New" w:hAnsi="Courier New" w:eastAsia="Courier New" w:cs="Courier New"/>
          <w:sz w:val="21"/>
          <w:szCs w:val="21"/>
        </w:rPr>
      </w:pPr>
    </w:p>
    <w:p>
      <w:pPr>
        <w:shd w:val="clear" w:fill="F7F7F7"/>
        <w:spacing w:line="325" w:lineRule="auto"/>
        <w:jc w:val="both"/>
        <w:rPr>
          <w:rFonts w:ascii="Courier New" w:hAnsi="Courier New" w:eastAsia="Courier New" w:cs="Courier New"/>
          <w:sz w:val="21"/>
          <w:szCs w:val="21"/>
        </w:rPr>
      </w:pPr>
    </w:p>
    <w:p>
      <w:pPr>
        <w:shd w:val="clear" w:fill="F7F7F7"/>
        <w:spacing w:line="325" w:lineRule="auto"/>
        <w:jc w:val="both"/>
        <w:rPr>
          <w:rFonts w:ascii="Courier New" w:hAnsi="Courier New" w:eastAsia="Courier New" w:cs="Courier New"/>
          <w:color w:val="008000"/>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8000"/>
          <w:sz w:val="21"/>
          <w:szCs w:val="21"/>
          <w:rtl w:val="0"/>
        </w:rPr>
        <w:t># Initialize chat history</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if</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"messages"</w:t>
      </w: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not</w:t>
      </w: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in</w:t>
      </w:r>
      <w:r>
        <w:rPr>
          <w:rFonts w:ascii="Courier New" w:hAnsi="Courier New" w:eastAsia="Courier New" w:cs="Courier New"/>
          <w:sz w:val="21"/>
          <w:szCs w:val="21"/>
          <w:rtl w:val="0"/>
        </w:rPr>
        <w:t xml:space="preserve"> st.session_state:</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sz w:val="21"/>
          <w:szCs w:val="21"/>
          <w:rtl w:val="0"/>
        </w:rPr>
        <w:t xml:space="preserve">        st.session_state.messages = []</w:t>
      </w:r>
    </w:p>
    <w:p>
      <w:pPr>
        <w:shd w:val="clear" w:fill="F7F7F7"/>
        <w:spacing w:line="325" w:lineRule="auto"/>
        <w:jc w:val="both"/>
        <w:rPr>
          <w:rFonts w:ascii="Courier New" w:hAnsi="Courier New" w:eastAsia="Courier New" w:cs="Courier New"/>
          <w:sz w:val="21"/>
          <w:szCs w:val="21"/>
        </w:rPr>
      </w:pPr>
    </w:p>
    <w:p>
      <w:pPr>
        <w:shd w:val="clear" w:fill="F7F7F7"/>
        <w:spacing w:line="325" w:lineRule="auto"/>
        <w:jc w:val="both"/>
        <w:rPr>
          <w:rFonts w:ascii="Courier New" w:hAnsi="Courier New" w:eastAsia="Courier New" w:cs="Courier New"/>
          <w:color w:val="008000"/>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8000"/>
          <w:sz w:val="21"/>
          <w:szCs w:val="21"/>
          <w:rtl w:val="0"/>
        </w:rPr>
        <w:t># Display chat messages from history on app rerun</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for</w:t>
      </w:r>
      <w:r>
        <w:rPr>
          <w:rFonts w:ascii="Courier New" w:hAnsi="Courier New" w:eastAsia="Courier New" w:cs="Courier New"/>
          <w:sz w:val="21"/>
          <w:szCs w:val="21"/>
          <w:rtl w:val="0"/>
        </w:rPr>
        <w:t xml:space="preserve"> message </w:t>
      </w:r>
      <w:r>
        <w:rPr>
          <w:rFonts w:ascii="Courier New" w:hAnsi="Courier New" w:eastAsia="Courier New" w:cs="Courier New"/>
          <w:color w:val="0000FF"/>
          <w:sz w:val="21"/>
          <w:szCs w:val="21"/>
          <w:rtl w:val="0"/>
        </w:rPr>
        <w:t>in</w:t>
      </w:r>
      <w:r>
        <w:rPr>
          <w:rFonts w:ascii="Courier New" w:hAnsi="Courier New" w:eastAsia="Courier New" w:cs="Courier New"/>
          <w:sz w:val="21"/>
          <w:szCs w:val="21"/>
          <w:rtl w:val="0"/>
        </w:rPr>
        <w:t xml:space="preserve"> st.session_state.messages:</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with</w:t>
      </w:r>
      <w:r>
        <w:rPr>
          <w:rFonts w:ascii="Courier New" w:hAnsi="Courier New" w:eastAsia="Courier New" w:cs="Courier New"/>
          <w:sz w:val="21"/>
          <w:szCs w:val="21"/>
          <w:rtl w:val="0"/>
        </w:rPr>
        <w:t xml:space="preserve"> st.chat_message(message[</w:t>
      </w:r>
      <w:r>
        <w:rPr>
          <w:rFonts w:ascii="Courier New" w:hAnsi="Courier New" w:eastAsia="Courier New" w:cs="Courier New"/>
          <w:color w:val="A31515"/>
          <w:sz w:val="21"/>
          <w:szCs w:val="21"/>
          <w:rtl w:val="0"/>
        </w:rPr>
        <w:t>"role"</w:t>
      </w:r>
      <w:r>
        <w:rPr>
          <w:rFonts w:ascii="Courier New" w:hAnsi="Courier New" w:eastAsia="Courier New" w:cs="Courier New"/>
          <w:sz w:val="21"/>
          <w:szCs w:val="21"/>
          <w:rtl w:val="0"/>
        </w:rPr>
        <w:t>]):</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sz w:val="21"/>
          <w:szCs w:val="21"/>
          <w:rtl w:val="0"/>
        </w:rPr>
        <w:t xml:space="preserve">            st.markdown(message[</w:t>
      </w:r>
      <w:r>
        <w:rPr>
          <w:rFonts w:ascii="Courier New" w:hAnsi="Courier New" w:eastAsia="Courier New" w:cs="Courier New"/>
          <w:color w:val="A31515"/>
          <w:sz w:val="21"/>
          <w:szCs w:val="21"/>
          <w:rtl w:val="0"/>
        </w:rPr>
        <w:t>"content"</w:t>
      </w:r>
      <w:r>
        <w:rPr>
          <w:rFonts w:ascii="Courier New" w:hAnsi="Courier New" w:eastAsia="Courier New" w:cs="Courier New"/>
          <w:sz w:val="21"/>
          <w:szCs w:val="21"/>
          <w:rtl w:val="0"/>
        </w:rPr>
        <w:t>])</w:t>
      </w:r>
    </w:p>
    <w:p>
      <w:pPr>
        <w:shd w:val="clear" w:fill="F7F7F7"/>
        <w:spacing w:line="325" w:lineRule="auto"/>
        <w:jc w:val="both"/>
        <w:rPr>
          <w:rFonts w:ascii="Courier New" w:hAnsi="Courier New" w:eastAsia="Courier New" w:cs="Courier New"/>
          <w:sz w:val="21"/>
          <w:szCs w:val="21"/>
        </w:rPr>
      </w:pPr>
    </w:p>
    <w:p>
      <w:pPr>
        <w:shd w:val="clear" w:fill="F7F7F7"/>
        <w:spacing w:line="325" w:lineRule="auto"/>
        <w:jc w:val="both"/>
        <w:rPr>
          <w:rFonts w:ascii="Courier New" w:hAnsi="Courier New" w:eastAsia="Courier New" w:cs="Courier New"/>
          <w:color w:val="008000"/>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8000"/>
          <w:sz w:val="21"/>
          <w:szCs w:val="21"/>
          <w:rtl w:val="0"/>
        </w:rPr>
        <w:t># React to user input</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if</w:t>
      </w:r>
      <w:r>
        <w:rPr>
          <w:rFonts w:ascii="Courier New" w:hAnsi="Courier New" w:eastAsia="Courier New" w:cs="Courier New"/>
          <w:sz w:val="21"/>
          <w:szCs w:val="21"/>
          <w:rtl w:val="0"/>
        </w:rPr>
        <w:t xml:space="preserve"> prompt := st.chat_input(</w:t>
      </w:r>
      <w:r>
        <w:rPr>
          <w:rFonts w:ascii="Courier New" w:hAnsi="Courier New" w:eastAsia="Courier New" w:cs="Courier New"/>
          <w:color w:val="A31515"/>
          <w:sz w:val="21"/>
          <w:szCs w:val="21"/>
          <w:rtl w:val="0"/>
        </w:rPr>
        <w:t>"What is your medical question?"</w:t>
      </w:r>
      <w:r>
        <w:rPr>
          <w:rFonts w:ascii="Courier New" w:hAnsi="Courier New" w:eastAsia="Courier New" w:cs="Courier New"/>
          <w:sz w:val="21"/>
          <w:szCs w:val="21"/>
          <w:rtl w:val="0"/>
        </w:rPr>
        <w:t>):</w:t>
      </w:r>
    </w:p>
    <w:p>
      <w:pPr>
        <w:shd w:val="clear" w:fill="F7F7F7"/>
        <w:spacing w:line="325" w:lineRule="auto"/>
        <w:jc w:val="both"/>
        <w:rPr>
          <w:rFonts w:ascii="Courier New" w:hAnsi="Courier New" w:eastAsia="Courier New" w:cs="Courier New"/>
          <w:color w:val="008000"/>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8000"/>
          <w:sz w:val="21"/>
          <w:szCs w:val="21"/>
          <w:rtl w:val="0"/>
        </w:rPr>
        <w:t># Display user message in chat message container</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sz w:val="21"/>
          <w:szCs w:val="21"/>
          <w:rtl w:val="0"/>
        </w:rPr>
        <w:t xml:space="preserve">        st.chat_message(</w:t>
      </w:r>
      <w:r>
        <w:rPr>
          <w:rFonts w:ascii="Courier New" w:hAnsi="Courier New" w:eastAsia="Courier New" w:cs="Courier New"/>
          <w:color w:val="A31515"/>
          <w:sz w:val="21"/>
          <w:szCs w:val="21"/>
          <w:rtl w:val="0"/>
        </w:rPr>
        <w:t>"user"</w:t>
      </w:r>
      <w:r>
        <w:rPr>
          <w:rFonts w:ascii="Courier New" w:hAnsi="Courier New" w:eastAsia="Courier New" w:cs="Courier New"/>
          <w:sz w:val="21"/>
          <w:szCs w:val="21"/>
          <w:rtl w:val="0"/>
        </w:rPr>
        <w:t>).markdown(prompt)</w:t>
      </w:r>
    </w:p>
    <w:p>
      <w:pPr>
        <w:shd w:val="clear" w:fill="F7F7F7"/>
        <w:spacing w:line="325" w:lineRule="auto"/>
        <w:jc w:val="both"/>
        <w:rPr>
          <w:rFonts w:ascii="Courier New" w:hAnsi="Courier New" w:eastAsia="Courier New" w:cs="Courier New"/>
          <w:color w:val="008000"/>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8000"/>
          <w:sz w:val="21"/>
          <w:szCs w:val="21"/>
          <w:rtl w:val="0"/>
        </w:rPr>
        <w:t># Add user message to chat history</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sz w:val="21"/>
          <w:szCs w:val="21"/>
          <w:rtl w:val="0"/>
        </w:rPr>
        <w:t xml:space="preserve">        st.session_state.messages.append({</w:t>
      </w:r>
      <w:r>
        <w:rPr>
          <w:rFonts w:ascii="Courier New" w:hAnsi="Courier New" w:eastAsia="Courier New" w:cs="Courier New"/>
          <w:color w:val="A31515"/>
          <w:sz w:val="21"/>
          <w:szCs w:val="21"/>
          <w:rtl w:val="0"/>
        </w:rPr>
        <w:t>"role"</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"user"</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"content"</w:t>
      </w:r>
      <w:r>
        <w:rPr>
          <w:rFonts w:ascii="Courier New" w:hAnsi="Courier New" w:eastAsia="Courier New" w:cs="Courier New"/>
          <w:sz w:val="21"/>
          <w:szCs w:val="21"/>
          <w:rtl w:val="0"/>
        </w:rPr>
        <w:t>: prompt})</w:t>
      </w:r>
    </w:p>
    <w:p>
      <w:pPr>
        <w:shd w:val="clear" w:fill="F7F7F7"/>
        <w:spacing w:line="325" w:lineRule="auto"/>
        <w:jc w:val="both"/>
        <w:rPr>
          <w:rFonts w:ascii="Courier New" w:hAnsi="Courier New" w:eastAsia="Courier New" w:cs="Courier New"/>
          <w:sz w:val="21"/>
          <w:szCs w:val="21"/>
        </w:rPr>
      </w:pP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with</w:t>
      </w:r>
      <w:r>
        <w:rPr>
          <w:rFonts w:ascii="Courier New" w:hAnsi="Courier New" w:eastAsia="Courier New" w:cs="Courier New"/>
          <w:sz w:val="21"/>
          <w:szCs w:val="21"/>
          <w:rtl w:val="0"/>
        </w:rPr>
        <w:t xml:space="preserve"> st.spinner(</w:t>
      </w:r>
      <w:r>
        <w:rPr>
          <w:rFonts w:ascii="Courier New" w:hAnsi="Courier New" w:eastAsia="Courier New" w:cs="Courier New"/>
          <w:color w:val="A31515"/>
          <w:sz w:val="21"/>
          <w:szCs w:val="21"/>
          <w:rtl w:val="0"/>
        </w:rPr>
        <w:t>"Searching and generating answer..."</w:t>
      </w:r>
      <w:r>
        <w:rPr>
          <w:rFonts w:ascii="Courier New" w:hAnsi="Courier New" w:eastAsia="Courier New" w:cs="Courier New"/>
          <w:sz w:val="21"/>
          <w:szCs w:val="21"/>
          <w:rtl w:val="0"/>
        </w:rPr>
        <w:t>):</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sz w:val="21"/>
          <w:szCs w:val="21"/>
          <w:rtl w:val="0"/>
        </w:rPr>
        <w:t xml:space="preserve">            answer, sources = process_query(prompt, collection)</w:t>
      </w:r>
    </w:p>
    <w:p>
      <w:pPr>
        <w:shd w:val="clear" w:fill="F7F7F7"/>
        <w:spacing w:line="325" w:lineRule="auto"/>
        <w:jc w:val="both"/>
        <w:rPr>
          <w:rFonts w:ascii="Courier New" w:hAnsi="Courier New" w:eastAsia="Courier New" w:cs="Courier New"/>
          <w:sz w:val="21"/>
          <w:szCs w:val="21"/>
        </w:rPr>
      </w:pPr>
    </w:p>
    <w:p>
      <w:pPr>
        <w:shd w:val="clear" w:fill="F7F7F7"/>
        <w:spacing w:line="325" w:lineRule="auto"/>
        <w:jc w:val="both"/>
        <w:rPr>
          <w:rFonts w:ascii="Courier New" w:hAnsi="Courier New" w:eastAsia="Courier New" w:cs="Courier New"/>
          <w:color w:val="008000"/>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8000"/>
          <w:sz w:val="21"/>
          <w:szCs w:val="21"/>
          <w:rtl w:val="0"/>
        </w:rPr>
        <w:t># Display assistant response in chat message container</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with</w:t>
      </w:r>
      <w:r>
        <w:rPr>
          <w:rFonts w:ascii="Courier New" w:hAnsi="Courier New" w:eastAsia="Courier New" w:cs="Courier New"/>
          <w:sz w:val="21"/>
          <w:szCs w:val="21"/>
          <w:rtl w:val="0"/>
        </w:rPr>
        <w:t xml:space="preserve"> st.chat_message(</w:t>
      </w:r>
      <w:r>
        <w:rPr>
          <w:rFonts w:ascii="Courier New" w:hAnsi="Courier New" w:eastAsia="Courier New" w:cs="Courier New"/>
          <w:color w:val="A31515"/>
          <w:sz w:val="21"/>
          <w:szCs w:val="21"/>
          <w:rtl w:val="0"/>
        </w:rPr>
        <w:t>"assistant"</w:t>
      </w:r>
      <w:r>
        <w:rPr>
          <w:rFonts w:ascii="Courier New" w:hAnsi="Courier New" w:eastAsia="Courier New" w:cs="Courier New"/>
          <w:sz w:val="21"/>
          <w:szCs w:val="21"/>
          <w:rtl w:val="0"/>
        </w:rPr>
        <w:t>):</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sz w:val="21"/>
          <w:szCs w:val="21"/>
          <w:rtl w:val="0"/>
        </w:rPr>
        <w:t xml:space="preserve">                st.markdown(answer)</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sz w:val="21"/>
          <w:szCs w:val="21"/>
          <w:rtl w:val="0"/>
        </w:rPr>
        <w:t xml:space="preserve">                st.subheader(</w:t>
      </w:r>
      <w:r>
        <w:rPr>
          <w:rFonts w:ascii="Courier New" w:hAnsi="Courier New" w:eastAsia="Courier New" w:cs="Courier New"/>
          <w:color w:val="A31515"/>
          <w:sz w:val="21"/>
          <w:szCs w:val="21"/>
          <w:rtl w:val="0"/>
        </w:rPr>
        <w:t>"Sources:"</w:t>
      </w:r>
      <w:r>
        <w:rPr>
          <w:rFonts w:ascii="Courier New" w:hAnsi="Courier New" w:eastAsia="Courier New" w:cs="Courier New"/>
          <w:sz w:val="21"/>
          <w:szCs w:val="21"/>
          <w:rtl w:val="0"/>
        </w:rPr>
        <w:t>)</w:t>
      </w:r>
    </w:p>
    <w:p>
      <w:pPr>
        <w:shd w:val="clear" w:fill="F7F7F7"/>
        <w:spacing w:line="325" w:lineRule="auto"/>
        <w:jc w:val="both"/>
        <w:rPr>
          <w:rFonts w:ascii="Courier New" w:hAnsi="Courier New" w:eastAsia="Courier New" w:cs="Courier New"/>
          <w:color w:val="008000"/>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AF00DB"/>
          <w:sz w:val="21"/>
          <w:szCs w:val="21"/>
          <w:rtl w:val="0"/>
        </w:rPr>
        <w:t>for</w:t>
      </w:r>
      <w:r>
        <w:rPr>
          <w:rFonts w:ascii="Courier New" w:hAnsi="Courier New" w:eastAsia="Courier New" w:cs="Courier New"/>
          <w:sz w:val="21"/>
          <w:szCs w:val="21"/>
          <w:rtl w:val="0"/>
        </w:rPr>
        <w:t xml:space="preserve"> source </w:t>
      </w:r>
      <w:r>
        <w:rPr>
          <w:rFonts w:ascii="Courier New" w:hAnsi="Courier New" w:eastAsia="Courier New" w:cs="Courier New"/>
          <w:color w:val="0000FF"/>
          <w:sz w:val="21"/>
          <w:szCs w:val="21"/>
          <w:rtl w:val="0"/>
        </w:rPr>
        <w:t>in</w:t>
      </w:r>
      <w:r>
        <w:rPr>
          <w:rFonts w:ascii="Courier New" w:hAnsi="Courier New" w:eastAsia="Courier New" w:cs="Courier New"/>
          <w:sz w:val="21"/>
          <w:szCs w:val="21"/>
          <w:rtl w:val="0"/>
        </w:rPr>
        <w:t xml:space="preserve"> sources[:</w:t>
      </w:r>
      <w:r>
        <w:rPr>
          <w:rFonts w:ascii="Courier New" w:hAnsi="Courier New" w:eastAsia="Courier New" w:cs="Courier New"/>
          <w:color w:val="116644"/>
          <w:sz w:val="21"/>
          <w:szCs w:val="21"/>
          <w:rtl w:val="0"/>
        </w:rPr>
        <w:t>3</w:t>
      </w:r>
      <w:r>
        <w:rPr>
          <w:rFonts w:ascii="Courier New" w:hAnsi="Courier New" w:eastAsia="Courier New" w:cs="Courier New"/>
          <w:sz w:val="21"/>
          <w:szCs w:val="21"/>
          <w:rtl w:val="0"/>
        </w:rPr>
        <w:t xml:space="preserve">]:  </w:t>
      </w:r>
      <w:r>
        <w:rPr>
          <w:rFonts w:ascii="Courier New" w:hAnsi="Courier New" w:eastAsia="Courier New" w:cs="Courier New"/>
          <w:color w:val="008000"/>
          <w:sz w:val="21"/>
          <w:szCs w:val="21"/>
          <w:rtl w:val="0"/>
        </w:rPr>
        <w:t># Display top 3 sources</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sz w:val="21"/>
          <w:szCs w:val="21"/>
          <w:rtl w:val="0"/>
        </w:rPr>
        <w:t xml:space="preserve">                    st.write(</w:t>
      </w:r>
      <w:r>
        <w:rPr>
          <w:rFonts w:ascii="Courier New" w:hAnsi="Courier New" w:eastAsia="Courier New" w:cs="Courier New"/>
          <w:color w:val="0000FF"/>
          <w:sz w:val="21"/>
          <w:szCs w:val="21"/>
          <w:rtl w:val="0"/>
        </w:rPr>
        <w:t>f</w:t>
      </w:r>
      <w:r>
        <w:rPr>
          <w:rFonts w:ascii="Courier New" w:hAnsi="Courier New" w:eastAsia="Courier New" w:cs="Courier New"/>
          <w:color w:val="A31515"/>
          <w:sz w:val="21"/>
          <w:szCs w:val="21"/>
          <w:rtl w:val="0"/>
        </w:rPr>
        <w:t xml:space="preserve">"- </w:t>
      </w:r>
      <w:r>
        <w:rPr>
          <w:rFonts w:ascii="Courier New" w:hAnsi="Courier New" w:eastAsia="Courier New" w:cs="Courier New"/>
          <w:sz w:val="21"/>
          <w:szCs w:val="21"/>
          <w:rtl w:val="0"/>
        </w:rPr>
        <w:t>{os.path.basename(source[</w:t>
      </w:r>
      <w:r>
        <w:rPr>
          <w:rFonts w:ascii="Courier New" w:hAnsi="Courier New" w:eastAsia="Courier New" w:cs="Courier New"/>
          <w:color w:val="A31515"/>
          <w:sz w:val="21"/>
          <w:szCs w:val="21"/>
          <w:rtl w:val="0"/>
        </w:rPr>
        <w:t>'pdf_path'</w:t>
      </w:r>
      <w:r>
        <w:rPr>
          <w:rFonts w:ascii="Courier New" w:hAnsi="Courier New" w:eastAsia="Courier New" w:cs="Courier New"/>
          <w:sz w:val="21"/>
          <w:szCs w:val="21"/>
          <w:rtl w:val="0"/>
        </w:rPr>
        <w:t>])}</w:t>
      </w:r>
      <w:r>
        <w:rPr>
          <w:rFonts w:ascii="Courier New" w:hAnsi="Courier New" w:eastAsia="Courier New" w:cs="Courier New"/>
          <w:color w:val="A31515"/>
          <w:sz w:val="21"/>
          <w:szCs w:val="21"/>
          <w:rtl w:val="0"/>
        </w:rPr>
        <w:t xml:space="preserve"> (Relevance: </w:t>
      </w:r>
      <w:r>
        <w:rPr>
          <w:rFonts w:ascii="Courier New" w:hAnsi="Courier New" w:eastAsia="Courier New" w:cs="Courier New"/>
          <w:sz w:val="21"/>
          <w:szCs w:val="21"/>
          <w:rtl w:val="0"/>
        </w:rPr>
        <w:t>{</w:t>
      </w:r>
      <w:r>
        <w:rPr>
          <w:rFonts w:ascii="Courier New" w:hAnsi="Courier New" w:eastAsia="Courier New" w:cs="Courier New"/>
          <w:color w:val="116644"/>
          <w:sz w:val="21"/>
          <w:szCs w:val="21"/>
          <w:rtl w:val="0"/>
        </w:rPr>
        <w:t>1</w:t>
      </w:r>
      <w:r>
        <w:rPr>
          <w:rFonts w:ascii="Courier New" w:hAnsi="Courier New" w:eastAsia="Courier New" w:cs="Courier New"/>
          <w:sz w:val="21"/>
          <w:szCs w:val="21"/>
          <w:rtl w:val="0"/>
        </w:rPr>
        <w:t xml:space="preserve"> / (</w:t>
      </w:r>
      <w:r>
        <w:rPr>
          <w:rFonts w:ascii="Courier New" w:hAnsi="Courier New" w:eastAsia="Courier New" w:cs="Courier New"/>
          <w:color w:val="116644"/>
          <w:sz w:val="21"/>
          <w:szCs w:val="21"/>
          <w:rtl w:val="0"/>
        </w:rPr>
        <w:t>1</w:t>
      </w:r>
      <w:r>
        <w:rPr>
          <w:rFonts w:ascii="Courier New" w:hAnsi="Courier New" w:eastAsia="Courier New" w:cs="Courier New"/>
          <w:sz w:val="21"/>
          <w:szCs w:val="21"/>
          <w:rtl w:val="0"/>
        </w:rPr>
        <w:t xml:space="preserve"> + source[</w:t>
      </w:r>
      <w:r>
        <w:rPr>
          <w:rFonts w:ascii="Courier New" w:hAnsi="Courier New" w:eastAsia="Courier New" w:cs="Courier New"/>
          <w:color w:val="A31515"/>
          <w:sz w:val="21"/>
          <w:szCs w:val="21"/>
          <w:rtl w:val="0"/>
        </w:rPr>
        <w:t>'distance'</w:t>
      </w:r>
      <w:r>
        <w:rPr>
          <w:rFonts w:ascii="Courier New" w:hAnsi="Courier New" w:eastAsia="Courier New" w:cs="Courier New"/>
          <w:sz w:val="21"/>
          <w:szCs w:val="21"/>
          <w:rtl w:val="0"/>
        </w:rPr>
        <w:t>])</w:t>
      </w:r>
      <w:r>
        <w:rPr>
          <w:rFonts w:ascii="Courier New" w:hAnsi="Courier New" w:eastAsia="Courier New" w:cs="Courier New"/>
          <w:color w:val="116644"/>
          <w:sz w:val="21"/>
          <w:szCs w:val="21"/>
          <w:rtl w:val="0"/>
        </w:rPr>
        <w:t>:.2f</w:t>
      </w:r>
      <w:r>
        <w:rPr>
          <w:rFonts w:ascii="Courier New" w:hAnsi="Courier New" w:eastAsia="Courier New" w:cs="Courier New"/>
          <w:sz w:val="21"/>
          <w:szCs w:val="21"/>
          <w:rtl w:val="0"/>
        </w:rPr>
        <w:t>}</w:t>
      </w:r>
      <w:r>
        <w:rPr>
          <w:rFonts w:ascii="Courier New" w:hAnsi="Courier New" w:eastAsia="Courier New" w:cs="Courier New"/>
          <w:color w:val="A31515"/>
          <w:sz w:val="21"/>
          <w:szCs w:val="21"/>
          <w:rtl w:val="0"/>
        </w:rPr>
        <w:t>)"</w:t>
      </w:r>
      <w:r>
        <w:rPr>
          <w:rFonts w:ascii="Courier New" w:hAnsi="Courier New" w:eastAsia="Courier New" w:cs="Courier New"/>
          <w:sz w:val="21"/>
          <w:szCs w:val="21"/>
          <w:rtl w:val="0"/>
        </w:rPr>
        <w:t>)</w:t>
      </w:r>
    </w:p>
    <w:p>
      <w:pPr>
        <w:shd w:val="clear" w:fill="F7F7F7"/>
        <w:spacing w:line="325" w:lineRule="auto"/>
        <w:jc w:val="both"/>
        <w:rPr>
          <w:rFonts w:ascii="Courier New" w:hAnsi="Courier New" w:eastAsia="Courier New" w:cs="Courier New"/>
          <w:sz w:val="21"/>
          <w:szCs w:val="21"/>
        </w:rPr>
      </w:pPr>
    </w:p>
    <w:p>
      <w:pPr>
        <w:shd w:val="clear" w:fill="F7F7F7"/>
        <w:spacing w:line="325" w:lineRule="auto"/>
        <w:jc w:val="both"/>
        <w:rPr>
          <w:rFonts w:ascii="Courier New" w:hAnsi="Courier New" w:eastAsia="Courier New" w:cs="Courier New"/>
          <w:color w:val="008000"/>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8000"/>
          <w:sz w:val="21"/>
          <w:szCs w:val="21"/>
          <w:rtl w:val="0"/>
        </w:rPr>
        <w:t># Add assistant response to chat history</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sz w:val="21"/>
          <w:szCs w:val="21"/>
          <w:rtl w:val="0"/>
        </w:rPr>
        <w:t xml:space="preserve">            st.session_state.messages.append({</w:t>
      </w:r>
      <w:r>
        <w:rPr>
          <w:rFonts w:ascii="Courier New" w:hAnsi="Courier New" w:eastAsia="Courier New" w:cs="Courier New"/>
          <w:color w:val="A31515"/>
          <w:sz w:val="21"/>
          <w:szCs w:val="21"/>
          <w:rtl w:val="0"/>
        </w:rPr>
        <w:t>"role"</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"assistant"</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"content"</w:t>
      </w:r>
      <w:r>
        <w:rPr>
          <w:rFonts w:ascii="Courier New" w:hAnsi="Courier New" w:eastAsia="Courier New" w:cs="Courier New"/>
          <w:sz w:val="21"/>
          <w:szCs w:val="21"/>
          <w:rtl w:val="0"/>
        </w:rPr>
        <w:t>: answer})</w:t>
      </w:r>
    </w:p>
    <w:p>
      <w:pPr>
        <w:shd w:val="clear" w:fill="F7F7F7"/>
        <w:spacing w:line="325" w:lineRule="auto"/>
        <w:jc w:val="both"/>
        <w:rPr>
          <w:rFonts w:ascii="Courier New" w:hAnsi="Courier New" w:eastAsia="Courier New" w:cs="Courier New"/>
          <w:sz w:val="21"/>
          <w:szCs w:val="21"/>
        </w:rPr>
      </w:pP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sz w:val="21"/>
          <w:szCs w:val="21"/>
          <w:rtl w:val="0"/>
        </w:rPr>
        <w:t xml:space="preserve">    collection.release()</w:t>
      </w:r>
    </w:p>
    <w:p>
      <w:pPr>
        <w:shd w:val="clear" w:fill="F7F7F7"/>
        <w:spacing w:line="325" w:lineRule="auto"/>
        <w:jc w:val="both"/>
        <w:rPr>
          <w:rFonts w:ascii="Courier New" w:hAnsi="Courier New" w:eastAsia="Courier New" w:cs="Courier New"/>
          <w:sz w:val="21"/>
          <w:szCs w:val="21"/>
        </w:rPr>
      </w:pP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color w:val="AF00DB"/>
          <w:sz w:val="21"/>
          <w:szCs w:val="21"/>
          <w:rtl w:val="0"/>
        </w:rPr>
        <w:t>if</w:t>
      </w:r>
      <w:r>
        <w:rPr>
          <w:rFonts w:ascii="Courier New" w:hAnsi="Courier New" w:eastAsia="Courier New" w:cs="Courier New"/>
          <w:sz w:val="21"/>
          <w:szCs w:val="21"/>
          <w:rtl w:val="0"/>
        </w:rPr>
        <w:t xml:space="preserve"> </w:t>
      </w:r>
      <w:r>
        <w:rPr>
          <w:rFonts w:ascii="Courier New" w:hAnsi="Courier New" w:eastAsia="Courier New" w:cs="Courier New"/>
          <w:color w:val="001080"/>
          <w:sz w:val="21"/>
          <w:szCs w:val="21"/>
          <w:rtl w:val="0"/>
        </w:rPr>
        <w:t>__name__</w:t>
      </w:r>
      <w:r>
        <w:rPr>
          <w:rFonts w:ascii="Courier New" w:hAnsi="Courier New" w:eastAsia="Courier New" w:cs="Courier New"/>
          <w:sz w:val="21"/>
          <w:szCs w:val="21"/>
          <w:rtl w:val="0"/>
        </w:rPr>
        <w:t xml:space="preserve"> == </w:t>
      </w:r>
      <w:r>
        <w:rPr>
          <w:rFonts w:ascii="Courier New" w:hAnsi="Courier New" w:eastAsia="Courier New" w:cs="Courier New"/>
          <w:color w:val="A31515"/>
          <w:sz w:val="21"/>
          <w:szCs w:val="21"/>
          <w:rtl w:val="0"/>
        </w:rPr>
        <w:t>"__main__"</w:t>
      </w:r>
      <w:r>
        <w:rPr>
          <w:rFonts w:ascii="Courier New" w:hAnsi="Courier New" w:eastAsia="Courier New" w:cs="Courier New"/>
          <w:sz w:val="21"/>
          <w:szCs w:val="21"/>
          <w:rtl w:val="0"/>
        </w:rPr>
        <w:t>:</w:t>
      </w:r>
    </w:p>
    <w:p>
      <w:pPr>
        <w:shd w:val="clear" w:fill="F7F7F7"/>
        <w:spacing w:line="325" w:lineRule="auto"/>
        <w:jc w:val="both"/>
        <w:rPr>
          <w:rFonts w:ascii="Courier New" w:hAnsi="Courier New" w:eastAsia="Courier New" w:cs="Courier New"/>
          <w:sz w:val="21"/>
          <w:szCs w:val="21"/>
        </w:rPr>
      </w:pPr>
      <w:r>
        <w:rPr>
          <w:rFonts w:ascii="Courier New" w:hAnsi="Courier New" w:eastAsia="Courier New" w:cs="Courier New"/>
          <w:sz w:val="21"/>
          <w:szCs w:val="21"/>
          <w:rtl w:val="0"/>
        </w:rPr>
        <w:t xml:space="preserve">    main()</w:t>
      </w:r>
    </w:p>
    <w:p>
      <w:pPr>
        <w:jc w:val="center"/>
        <w:rPr>
          <w:rFonts w:ascii="Calibri" w:hAnsi="Calibri" w:eastAsia="Calibri" w:cs="Calibri"/>
          <w:b/>
          <w:sz w:val="24"/>
          <w:szCs w:val="24"/>
        </w:rPr>
      </w:pPr>
      <w:r>
        <w:rPr>
          <w:rFonts w:ascii="Calibri" w:hAnsi="Calibri" w:eastAsia="Calibri" w:cs="Calibri"/>
          <w:b/>
          <w:sz w:val="24"/>
          <w:szCs w:val="24"/>
          <w:rtl w:val="0"/>
        </w:rPr>
        <w:t>Fig 6:  Code for Streamlit based User-Interface</w:t>
      </w:r>
    </w:p>
    <w:p>
      <w:pPr>
        <w:jc w:val="center"/>
        <w:rPr>
          <w:rFonts w:ascii="Calibri" w:hAnsi="Calibri" w:eastAsia="Calibri" w:cs="Calibri"/>
          <w:b/>
          <w:sz w:val="24"/>
          <w:szCs w:val="24"/>
        </w:rPr>
      </w:pPr>
    </w:p>
    <w:p>
      <w:pPr>
        <w:jc w:val="center"/>
        <w:rPr>
          <w:rFonts w:ascii="Calibri" w:hAnsi="Calibri" w:eastAsia="Calibri" w:cs="Calibri"/>
          <w:b/>
          <w:sz w:val="24"/>
          <w:szCs w:val="24"/>
        </w:rPr>
      </w:pPr>
    </w:p>
    <w:p>
      <w:pPr>
        <w:jc w:val="center"/>
        <w:rPr>
          <w:rFonts w:ascii="Calibri" w:hAnsi="Calibri" w:eastAsia="Calibri" w:cs="Calibri"/>
          <w:b/>
          <w:sz w:val="24"/>
          <w:szCs w:val="24"/>
        </w:rPr>
      </w:pPr>
    </w:p>
    <w:p>
      <w:pPr>
        <w:jc w:val="center"/>
        <w:rPr>
          <w:rFonts w:ascii="Calibri" w:hAnsi="Calibri" w:eastAsia="Calibri" w:cs="Calibri"/>
          <w:b/>
          <w:sz w:val="24"/>
          <w:szCs w:val="24"/>
        </w:rPr>
      </w:pPr>
    </w:p>
    <w:p>
      <w:pPr>
        <w:jc w:val="center"/>
        <w:rPr>
          <w:rFonts w:ascii="Calibri" w:hAnsi="Calibri" w:eastAsia="Calibri" w:cs="Calibri"/>
          <w:b/>
          <w:sz w:val="24"/>
          <w:szCs w:val="24"/>
        </w:rPr>
      </w:pPr>
    </w:p>
    <w:p>
      <w:pPr>
        <w:jc w:val="center"/>
        <w:rPr>
          <w:rFonts w:ascii="Calibri" w:hAnsi="Calibri" w:eastAsia="Calibri" w:cs="Calibri"/>
          <w:b/>
          <w:sz w:val="24"/>
          <w:szCs w:val="24"/>
        </w:rPr>
      </w:pPr>
    </w:p>
    <w:p>
      <w:pPr>
        <w:jc w:val="center"/>
        <w:rPr>
          <w:rFonts w:ascii="Calibri" w:hAnsi="Calibri" w:eastAsia="Calibri" w:cs="Calibri"/>
          <w:b/>
          <w:sz w:val="24"/>
          <w:szCs w:val="24"/>
        </w:rPr>
      </w:pPr>
    </w:p>
    <w:p>
      <w:pPr>
        <w:jc w:val="center"/>
        <w:rPr>
          <w:rFonts w:ascii="Calibri" w:hAnsi="Calibri" w:eastAsia="Calibri" w:cs="Calibri"/>
          <w:b/>
          <w:sz w:val="24"/>
          <w:szCs w:val="24"/>
        </w:rPr>
      </w:pPr>
    </w:p>
    <w:p>
      <w:pPr>
        <w:jc w:val="center"/>
        <w:rPr>
          <w:rFonts w:ascii="Calibri" w:hAnsi="Calibri" w:eastAsia="Calibri" w:cs="Calibri"/>
          <w:b/>
          <w:sz w:val="24"/>
          <w:szCs w:val="24"/>
        </w:rPr>
      </w:pPr>
    </w:p>
    <w:p>
      <w:pPr>
        <w:jc w:val="center"/>
        <w:rPr>
          <w:rFonts w:ascii="Calibri" w:hAnsi="Calibri" w:eastAsia="Calibri" w:cs="Calibri"/>
          <w:b/>
          <w:sz w:val="24"/>
          <w:szCs w:val="24"/>
        </w:rPr>
      </w:pPr>
    </w:p>
    <w:p>
      <w:pPr>
        <w:jc w:val="center"/>
        <w:rPr>
          <w:rFonts w:ascii="Calibri" w:hAnsi="Calibri" w:eastAsia="Calibri" w:cs="Calibri"/>
          <w:b/>
          <w:sz w:val="24"/>
          <w:szCs w:val="24"/>
        </w:rPr>
      </w:pPr>
    </w:p>
    <w:p>
      <w:pPr>
        <w:jc w:val="center"/>
        <w:rPr>
          <w:rFonts w:ascii="Calibri" w:hAnsi="Calibri" w:eastAsia="Calibri" w:cs="Calibri"/>
          <w:b/>
          <w:sz w:val="24"/>
          <w:szCs w:val="24"/>
        </w:rPr>
      </w:pPr>
    </w:p>
    <w:p>
      <w:pPr>
        <w:jc w:val="center"/>
        <w:rPr>
          <w:rFonts w:ascii="Calibri" w:hAnsi="Calibri" w:eastAsia="Calibri" w:cs="Calibri"/>
          <w:b/>
          <w:sz w:val="24"/>
          <w:szCs w:val="24"/>
        </w:rPr>
      </w:pPr>
    </w:p>
    <w:p>
      <w:pPr>
        <w:jc w:val="center"/>
        <w:rPr>
          <w:rFonts w:ascii="Calibri" w:hAnsi="Calibri" w:eastAsia="Calibri" w:cs="Calibri"/>
          <w:b/>
          <w:sz w:val="24"/>
          <w:szCs w:val="24"/>
        </w:rPr>
      </w:pPr>
    </w:p>
    <w:p>
      <w:pPr>
        <w:jc w:val="center"/>
        <w:rPr>
          <w:rFonts w:ascii="Calibri" w:hAnsi="Calibri" w:eastAsia="Calibri" w:cs="Calibri"/>
          <w:b/>
          <w:sz w:val="24"/>
          <w:szCs w:val="24"/>
        </w:rPr>
      </w:pPr>
    </w:p>
    <w:p>
      <w:pPr>
        <w:jc w:val="center"/>
        <w:rPr>
          <w:rFonts w:ascii="Calibri" w:hAnsi="Calibri" w:eastAsia="Calibri" w:cs="Calibri"/>
          <w:b/>
          <w:sz w:val="24"/>
          <w:szCs w:val="24"/>
        </w:rPr>
      </w:pPr>
    </w:p>
    <w:p>
      <w:pPr>
        <w:jc w:val="center"/>
        <w:rPr>
          <w:rFonts w:ascii="Calibri" w:hAnsi="Calibri" w:eastAsia="Calibri" w:cs="Calibri"/>
          <w:b/>
          <w:sz w:val="24"/>
          <w:szCs w:val="24"/>
        </w:rPr>
      </w:pPr>
    </w:p>
    <w:p>
      <w:pPr>
        <w:jc w:val="center"/>
        <w:rPr>
          <w:rFonts w:ascii="Calibri" w:hAnsi="Calibri" w:eastAsia="Calibri" w:cs="Calibri"/>
          <w:b/>
          <w:sz w:val="24"/>
          <w:szCs w:val="24"/>
        </w:rPr>
      </w:pPr>
    </w:p>
    <w:p>
      <w:pPr>
        <w:jc w:val="center"/>
        <w:rPr>
          <w:rFonts w:ascii="Calibri" w:hAnsi="Calibri" w:eastAsia="Calibri" w:cs="Calibri"/>
          <w:b/>
          <w:sz w:val="24"/>
          <w:szCs w:val="24"/>
        </w:rPr>
      </w:pPr>
    </w:p>
    <w:p>
      <w:pPr>
        <w:jc w:val="center"/>
        <w:rPr>
          <w:rFonts w:ascii="Calibri" w:hAnsi="Calibri" w:eastAsia="Calibri" w:cs="Calibri"/>
          <w:b/>
          <w:sz w:val="24"/>
          <w:szCs w:val="24"/>
        </w:rPr>
      </w:pPr>
    </w:p>
    <w:p>
      <w:pPr>
        <w:jc w:val="center"/>
        <w:rPr>
          <w:rFonts w:ascii="Calibri" w:hAnsi="Calibri" w:eastAsia="Calibri" w:cs="Calibri"/>
          <w:b/>
          <w:sz w:val="24"/>
          <w:szCs w:val="24"/>
        </w:rPr>
      </w:pPr>
    </w:p>
    <w:p>
      <w:pPr>
        <w:jc w:val="center"/>
        <w:rPr>
          <w:rFonts w:ascii="Calibri" w:hAnsi="Calibri" w:eastAsia="Calibri" w:cs="Calibri"/>
          <w:b/>
          <w:sz w:val="24"/>
          <w:szCs w:val="24"/>
        </w:rPr>
      </w:pPr>
    </w:p>
    <w:p>
      <w:pPr>
        <w:jc w:val="center"/>
        <w:rPr>
          <w:rFonts w:ascii="Calibri" w:hAnsi="Calibri" w:eastAsia="Calibri" w:cs="Calibri"/>
          <w:b/>
          <w:sz w:val="24"/>
          <w:szCs w:val="24"/>
        </w:rPr>
      </w:pPr>
    </w:p>
    <w:p>
      <w:pPr>
        <w:jc w:val="center"/>
        <w:rPr>
          <w:rFonts w:ascii="Calibri" w:hAnsi="Calibri" w:eastAsia="Calibri" w:cs="Calibri"/>
          <w:b/>
          <w:sz w:val="24"/>
          <w:szCs w:val="24"/>
        </w:rPr>
      </w:pPr>
    </w:p>
    <w:p>
      <w:pPr>
        <w:jc w:val="center"/>
        <w:rPr>
          <w:rFonts w:ascii="Calibri" w:hAnsi="Calibri" w:eastAsia="Calibri" w:cs="Calibri"/>
          <w:b/>
          <w:sz w:val="32"/>
          <w:szCs w:val="32"/>
        </w:rPr>
      </w:pPr>
      <w:r>
        <w:rPr>
          <w:rFonts w:ascii="Calibri" w:hAnsi="Calibri" w:eastAsia="Calibri" w:cs="Calibri"/>
          <w:b/>
          <w:sz w:val="32"/>
          <w:szCs w:val="32"/>
          <w:rtl w:val="0"/>
        </w:rPr>
        <w:t>Chapter 5</w:t>
      </w:r>
    </w:p>
    <w:p>
      <w:pPr>
        <w:jc w:val="center"/>
        <w:rPr>
          <w:rFonts w:ascii="Calibri" w:hAnsi="Calibri" w:eastAsia="Calibri" w:cs="Calibri"/>
          <w:b/>
          <w:sz w:val="32"/>
          <w:szCs w:val="32"/>
        </w:rPr>
      </w:pPr>
      <w:r>
        <w:rPr>
          <w:rFonts w:ascii="Calibri" w:hAnsi="Calibri" w:eastAsia="Calibri" w:cs="Calibri"/>
          <w:b/>
          <w:sz w:val="32"/>
          <w:szCs w:val="32"/>
          <w:rtl w:val="0"/>
        </w:rPr>
        <w:t>Images / Video/ Links -Output</w:t>
      </w:r>
    </w:p>
    <w:p>
      <w:pPr>
        <w:jc w:val="center"/>
        <w:rPr>
          <w:rFonts w:ascii="Calibri" w:hAnsi="Calibri" w:eastAsia="Calibri" w:cs="Calibri"/>
          <w:b/>
          <w:sz w:val="40"/>
          <w:szCs w:val="40"/>
        </w:rPr>
      </w:pPr>
    </w:p>
    <w:p>
      <w:pPr>
        <w:spacing w:line="360" w:lineRule="auto"/>
        <w:jc w:val="both"/>
        <w:rPr>
          <w:rFonts w:ascii="Calibri" w:hAnsi="Calibri" w:eastAsia="Calibri" w:cs="Calibri"/>
          <w:sz w:val="24"/>
          <w:szCs w:val="24"/>
        </w:rPr>
      </w:pPr>
      <w:r>
        <w:rPr>
          <w:rFonts w:ascii="Calibri" w:hAnsi="Calibri" w:eastAsia="Calibri" w:cs="Calibri"/>
          <w:sz w:val="24"/>
          <w:szCs w:val="24"/>
        </w:rPr>
        <w:drawing>
          <wp:inline distT="114300" distB="114300" distL="114300" distR="114300">
            <wp:extent cx="5730875" cy="303530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20" name="image6.png"/>
                    <pic:cNvPicPr preferRelativeResize="0"/>
                  </pic:nvPicPr>
                  <pic:blipFill>
                    <a:blip r:embed="rId15"/>
                    <a:srcRect/>
                    <a:stretch>
                      <a:fillRect/>
                    </a:stretch>
                  </pic:blipFill>
                  <pic:spPr>
                    <a:xfrm>
                      <a:off x="0" y="0"/>
                      <a:ext cx="5731200" cy="3035300"/>
                    </a:xfrm>
                    <a:prstGeom prst="rect">
                      <a:avLst/>
                    </a:prstGeom>
                  </pic:spPr>
                </pic:pic>
              </a:graphicData>
            </a:graphic>
          </wp:inline>
        </w:drawing>
      </w:r>
    </w:p>
    <w:p>
      <w:pPr>
        <w:spacing w:line="360" w:lineRule="auto"/>
        <w:jc w:val="both"/>
        <w:rPr>
          <w:rFonts w:ascii="Calibri" w:hAnsi="Calibri" w:eastAsia="Calibri" w:cs="Calibri"/>
          <w:sz w:val="24"/>
          <w:szCs w:val="24"/>
        </w:rPr>
      </w:pPr>
      <w:r>
        <w:rPr>
          <w:rFonts w:ascii="Calibri" w:hAnsi="Calibri" w:eastAsia="Calibri" w:cs="Calibri"/>
          <w:b/>
          <w:sz w:val="24"/>
          <w:szCs w:val="24"/>
        </w:rPr>
        <w:drawing>
          <wp:inline distT="114300" distB="114300" distL="114300" distR="114300">
            <wp:extent cx="5730875" cy="31623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14" name="image8.png"/>
                    <pic:cNvPicPr preferRelativeResize="0"/>
                  </pic:nvPicPr>
                  <pic:blipFill>
                    <a:blip r:embed="rId16"/>
                    <a:srcRect/>
                    <a:stretch>
                      <a:fillRect/>
                    </a:stretch>
                  </pic:blipFill>
                  <pic:spPr>
                    <a:xfrm>
                      <a:off x="0" y="0"/>
                      <a:ext cx="5731200" cy="3162300"/>
                    </a:xfrm>
                    <a:prstGeom prst="rect">
                      <a:avLst/>
                    </a:prstGeom>
                  </pic:spPr>
                </pic:pic>
              </a:graphicData>
            </a:graphic>
          </wp:inline>
        </w:drawing>
      </w:r>
    </w:p>
    <w:p>
      <w:pPr>
        <w:rPr>
          <w:rFonts w:ascii="Calibri" w:hAnsi="Calibri" w:eastAsia="Calibri" w:cs="Calibri"/>
          <w:sz w:val="24"/>
          <w:szCs w:val="24"/>
        </w:rPr>
      </w:pPr>
      <w:r>
        <w:rPr>
          <w:rFonts w:ascii="Calibri" w:hAnsi="Calibri" w:eastAsia="Calibri" w:cs="Calibri"/>
          <w:sz w:val="24"/>
          <w:szCs w:val="24"/>
        </w:rPr>
        <w:drawing>
          <wp:inline distT="114300" distB="114300" distL="114300" distR="114300">
            <wp:extent cx="5730875" cy="32766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17" name="image7.png"/>
                    <pic:cNvPicPr preferRelativeResize="0"/>
                  </pic:nvPicPr>
                  <pic:blipFill>
                    <a:blip r:embed="rId17"/>
                    <a:srcRect/>
                    <a:stretch>
                      <a:fillRect/>
                    </a:stretch>
                  </pic:blipFill>
                  <pic:spPr>
                    <a:xfrm>
                      <a:off x="0" y="0"/>
                      <a:ext cx="5731200" cy="3276600"/>
                    </a:xfrm>
                    <a:prstGeom prst="rect">
                      <a:avLst/>
                    </a:prstGeom>
                  </pic:spPr>
                </pic:pic>
              </a:graphicData>
            </a:graphic>
          </wp:inline>
        </w:drawing>
      </w:r>
    </w:p>
    <w:p>
      <w:pPr>
        <w:rPr>
          <w:rFonts w:ascii="Calibri" w:hAnsi="Calibri" w:eastAsia="Calibri" w:cs="Calibri"/>
          <w:sz w:val="24"/>
          <w:szCs w:val="24"/>
        </w:rPr>
      </w:pPr>
    </w:p>
    <w:p>
      <w:pPr>
        <w:jc w:val="center"/>
        <w:rPr>
          <w:rFonts w:ascii="Calibri" w:hAnsi="Calibri" w:eastAsia="Calibri" w:cs="Calibri"/>
          <w:b/>
          <w:sz w:val="24"/>
          <w:szCs w:val="24"/>
        </w:rPr>
      </w:pPr>
      <w:r>
        <w:rPr>
          <w:rFonts w:ascii="Calibri" w:hAnsi="Calibri" w:eastAsia="Calibri" w:cs="Calibri"/>
          <w:b/>
          <w:sz w:val="24"/>
          <w:szCs w:val="24"/>
          <w:rtl w:val="0"/>
        </w:rPr>
        <w:t>Fig7: User Interface of Chatbot</w:t>
      </w:r>
      <w:r>
        <w:rPr>
          <w:rFonts w:ascii="Calibri" w:hAnsi="Calibri" w:eastAsia="Calibri" w:cs="Calibri"/>
          <w:b/>
          <w:sz w:val="24"/>
          <w:szCs w:val="24"/>
          <w:rtl w:val="0"/>
        </w:rPr>
        <w:br w:type="textWrapping"/>
      </w:r>
      <w:r>
        <w:rPr>
          <w:rFonts w:ascii="Calibri" w:hAnsi="Calibri" w:eastAsia="Calibri" w:cs="Calibri"/>
          <w:b/>
          <w:sz w:val="24"/>
          <w:szCs w:val="24"/>
          <w:rtl w:val="0"/>
        </w:rPr>
        <w:br w:type="textWrapping"/>
      </w:r>
    </w:p>
    <w:p>
      <w:pPr>
        <w:rPr>
          <w:rFonts w:ascii="Calibri" w:hAnsi="Calibri" w:eastAsia="Calibri" w:cs="Calibri"/>
          <w:sz w:val="24"/>
          <w:szCs w:val="24"/>
        </w:rPr>
      </w:pPr>
      <w:r>
        <w:rPr>
          <w:rFonts w:ascii="Calibri" w:hAnsi="Calibri" w:eastAsia="Calibri" w:cs="Calibri"/>
          <w:b/>
          <w:sz w:val="24"/>
          <w:szCs w:val="24"/>
          <w:rtl w:val="0"/>
        </w:rPr>
        <w:t>Linkedin post Link:</w:t>
      </w:r>
      <w:r>
        <w:rPr>
          <w:rFonts w:ascii="Calibri" w:hAnsi="Calibri" w:eastAsia="Calibri" w:cs="Calibri"/>
          <w:sz w:val="24"/>
          <w:szCs w:val="24"/>
          <w:rtl w:val="0"/>
        </w:rPr>
        <w:t xml:space="preserve"> </w:t>
      </w:r>
      <w:r>
        <w:fldChar w:fldCharType="begin"/>
      </w:r>
      <w:r>
        <w:instrText xml:space="preserve"> HYPERLINK "https://www.linkedin.com/posts/kf-surya_nlp-ai-milvus-activity-7221854199649607680-ThTC?utm_source=share&amp;utm_medium=member_desktop" \h </w:instrText>
      </w:r>
      <w:r>
        <w:fldChar w:fldCharType="separate"/>
      </w:r>
      <w:r>
        <w:rPr>
          <w:rFonts w:ascii="Calibri" w:hAnsi="Calibri" w:eastAsia="Calibri" w:cs="Calibri"/>
          <w:color w:val="1155CC"/>
          <w:sz w:val="24"/>
          <w:szCs w:val="24"/>
          <w:u w:val="single"/>
          <w:rtl w:val="0"/>
        </w:rPr>
        <w:t>https://www.linkedin.com/posts/kf-surya_nlp-ai-milvus-activity-7221854199649607680-ThTC?utm_source=share&amp;utm_medium=member_desktop</w:t>
      </w:r>
      <w:r>
        <w:rPr>
          <w:rFonts w:ascii="Calibri" w:hAnsi="Calibri" w:eastAsia="Calibri" w:cs="Calibri"/>
          <w:color w:val="1155CC"/>
          <w:sz w:val="24"/>
          <w:szCs w:val="24"/>
          <w:u w:val="single"/>
          <w:rtl w:val="0"/>
        </w:rPr>
        <w:fldChar w:fldCharType="end"/>
      </w:r>
    </w:p>
    <w:p>
      <w:pPr>
        <w:rPr>
          <w:rFonts w:ascii="Calibri" w:hAnsi="Calibri" w:eastAsia="Calibri" w:cs="Calibri"/>
          <w:sz w:val="24"/>
          <w:szCs w:val="24"/>
        </w:rPr>
      </w:pPr>
    </w:p>
    <w:p>
      <w:pPr>
        <w:rPr>
          <w:rFonts w:ascii="Calibri" w:hAnsi="Calibri" w:eastAsia="Calibri" w:cs="Calibri"/>
          <w:b/>
          <w:sz w:val="24"/>
          <w:szCs w:val="24"/>
        </w:rPr>
      </w:pPr>
      <w:r>
        <w:rPr>
          <w:rFonts w:ascii="Calibri" w:hAnsi="Calibri" w:eastAsia="Calibri" w:cs="Calibri"/>
          <w:b/>
          <w:sz w:val="24"/>
          <w:szCs w:val="24"/>
          <w:rtl w:val="0"/>
        </w:rPr>
        <w:t xml:space="preserve">Github Link: </w:t>
      </w:r>
      <w:r>
        <w:fldChar w:fldCharType="begin"/>
      </w:r>
      <w:r>
        <w:instrText xml:space="preserve"> HYPERLINK "https://github.com/Surya-KF/MediSaga-RAG-Chatbot-Application" \h </w:instrText>
      </w:r>
      <w:r>
        <w:fldChar w:fldCharType="separate"/>
      </w:r>
      <w:r>
        <w:rPr>
          <w:rFonts w:ascii="Calibri" w:hAnsi="Calibri" w:eastAsia="Calibri" w:cs="Calibri"/>
          <w:color w:val="1155CC"/>
          <w:sz w:val="24"/>
          <w:szCs w:val="24"/>
          <w:u w:val="single"/>
          <w:rtl w:val="0"/>
        </w:rPr>
        <w:t>https://github.com/Surya-KF/MediSaga-RAG-Chatbot-Application</w:t>
      </w:r>
      <w:r>
        <w:rPr>
          <w:rFonts w:ascii="Calibri" w:hAnsi="Calibri" w:eastAsia="Calibri" w:cs="Calibri"/>
          <w:color w:val="1155CC"/>
          <w:sz w:val="24"/>
          <w:szCs w:val="24"/>
          <w:u w:val="single"/>
          <w:rtl w:val="0"/>
        </w:rPr>
        <w:fldChar w:fldCharType="end"/>
      </w:r>
    </w:p>
    <w:p>
      <w:pPr>
        <w:rPr>
          <w:rFonts w:ascii="Calibri" w:hAnsi="Calibri" w:eastAsia="Calibri" w:cs="Calibri"/>
          <w:b/>
          <w:sz w:val="24"/>
          <w:szCs w:val="24"/>
        </w:rPr>
      </w:pPr>
    </w:p>
    <w:p>
      <w:pPr>
        <w:rPr>
          <w:rFonts w:ascii="Calibri" w:hAnsi="Calibri" w:eastAsia="Calibri" w:cs="Calibri"/>
          <w:b/>
          <w:sz w:val="24"/>
          <w:szCs w:val="24"/>
        </w:rPr>
      </w:pPr>
    </w:p>
    <w:p>
      <w:pPr>
        <w:rPr>
          <w:rFonts w:ascii="Calibri" w:hAnsi="Calibri" w:eastAsia="Calibri" w:cs="Calibri"/>
          <w:b/>
          <w:sz w:val="24"/>
          <w:szCs w:val="24"/>
        </w:rPr>
      </w:pPr>
    </w:p>
    <w:p>
      <w:pPr>
        <w:rPr>
          <w:rFonts w:ascii="Calibri" w:hAnsi="Calibri" w:eastAsia="Calibri" w:cs="Calibri"/>
          <w:b/>
          <w:sz w:val="24"/>
          <w:szCs w:val="24"/>
        </w:rPr>
      </w:pPr>
    </w:p>
    <w:p>
      <w:pPr>
        <w:rPr>
          <w:rFonts w:ascii="Calibri" w:hAnsi="Calibri" w:eastAsia="Calibri" w:cs="Calibri"/>
          <w:b/>
          <w:sz w:val="24"/>
          <w:szCs w:val="24"/>
        </w:rPr>
      </w:pPr>
    </w:p>
    <w:p>
      <w:pPr>
        <w:rPr>
          <w:rFonts w:ascii="Calibri" w:hAnsi="Calibri" w:eastAsia="Calibri" w:cs="Calibri"/>
          <w:b/>
          <w:sz w:val="24"/>
          <w:szCs w:val="24"/>
        </w:rPr>
      </w:pPr>
    </w:p>
    <w:p>
      <w:pPr>
        <w:rPr>
          <w:rFonts w:ascii="Calibri" w:hAnsi="Calibri" w:eastAsia="Calibri" w:cs="Calibri"/>
          <w:b/>
          <w:sz w:val="24"/>
          <w:szCs w:val="24"/>
        </w:rPr>
      </w:pPr>
    </w:p>
    <w:p>
      <w:pPr>
        <w:rPr>
          <w:rFonts w:ascii="Calibri" w:hAnsi="Calibri" w:eastAsia="Calibri" w:cs="Calibri"/>
          <w:b/>
          <w:sz w:val="24"/>
          <w:szCs w:val="24"/>
        </w:rPr>
      </w:pPr>
    </w:p>
    <w:p>
      <w:pPr>
        <w:rPr>
          <w:rFonts w:ascii="Calibri" w:hAnsi="Calibri" w:eastAsia="Calibri" w:cs="Calibri"/>
          <w:b/>
          <w:sz w:val="24"/>
          <w:szCs w:val="24"/>
        </w:rPr>
      </w:pPr>
    </w:p>
    <w:p>
      <w:pPr>
        <w:rPr>
          <w:rFonts w:ascii="Calibri" w:hAnsi="Calibri" w:eastAsia="Calibri" w:cs="Calibri"/>
          <w:b/>
          <w:sz w:val="24"/>
          <w:szCs w:val="24"/>
        </w:rPr>
      </w:pPr>
    </w:p>
    <w:p>
      <w:pPr>
        <w:rPr>
          <w:rFonts w:ascii="Calibri" w:hAnsi="Calibri" w:eastAsia="Calibri" w:cs="Calibri"/>
          <w:b/>
          <w:sz w:val="24"/>
          <w:szCs w:val="24"/>
        </w:rPr>
      </w:pPr>
    </w:p>
    <w:p>
      <w:pPr>
        <w:rPr>
          <w:rFonts w:ascii="Calibri" w:hAnsi="Calibri" w:eastAsia="Calibri" w:cs="Calibri"/>
          <w:b/>
          <w:sz w:val="24"/>
          <w:szCs w:val="24"/>
        </w:rPr>
      </w:pPr>
    </w:p>
    <w:p>
      <w:pPr>
        <w:rPr>
          <w:rFonts w:ascii="Calibri" w:hAnsi="Calibri" w:eastAsia="Calibri" w:cs="Calibri"/>
          <w:b/>
          <w:sz w:val="24"/>
          <w:szCs w:val="24"/>
        </w:rPr>
      </w:pPr>
    </w:p>
    <w:p>
      <w:pPr>
        <w:rPr>
          <w:rFonts w:ascii="Calibri" w:hAnsi="Calibri" w:eastAsia="Calibri" w:cs="Calibri"/>
          <w:b/>
          <w:sz w:val="24"/>
          <w:szCs w:val="24"/>
        </w:rPr>
      </w:pPr>
    </w:p>
    <w:p>
      <w:pPr>
        <w:rPr>
          <w:rFonts w:ascii="Calibri" w:hAnsi="Calibri" w:eastAsia="Calibri" w:cs="Calibri"/>
          <w:b/>
          <w:sz w:val="24"/>
          <w:szCs w:val="24"/>
        </w:rPr>
      </w:pPr>
    </w:p>
    <w:p>
      <w:pPr>
        <w:rPr>
          <w:rFonts w:ascii="Calibri" w:hAnsi="Calibri" w:eastAsia="Calibri" w:cs="Calibri"/>
          <w:b/>
          <w:sz w:val="24"/>
          <w:szCs w:val="24"/>
        </w:rPr>
      </w:pPr>
    </w:p>
    <w:p>
      <w:pPr>
        <w:rPr>
          <w:rFonts w:ascii="Calibri" w:hAnsi="Calibri" w:eastAsia="Calibri" w:cs="Calibri"/>
          <w:b/>
          <w:sz w:val="24"/>
          <w:szCs w:val="24"/>
        </w:rPr>
      </w:pPr>
    </w:p>
    <w:p>
      <w:pPr>
        <w:rPr>
          <w:rFonts w:ascii="Calibri" w:hAnsi="Calibri" w:eastAsia="Calibri" w:cs="Calibri"/>
          <w:b/>
          <w:sz w:val="24"/>
          <w:szCs w:val="24"/>
        </w:rPr>
      </w:pPr>
    </w:p>
    <w:p>
      <w:pPr>
        <w:rPr>
          <w:rFonts w:ascii="Calibri" w:hAnsi="Calibri" w:eastAsia="Calibri" w:cs="Calibri"/>
          <w:b/>
          <w:sz w:val="24"/>
          <w:szCs w:val="24"/>
        </w:rPr>
      </w:pPr>
    </w:p>
    <w:p>
      <w:pPr>
        <w:rPr>
          <w:rFonts w:ascii="Calibri" w:hAnsi="Calibri" w:eastAsia="Calibri" w:cs="Calibri"/>
          <w:b/>
          <w:sz w:val="24"/>
          <w:szCs w:val="24"/>
        </w:rPr>
      </w:pPr>
    </w:p>
    <w:p>
      <w:pPr>
        <w:rPr>
          <w:rFonts w:ascii="Calibri" w:hAnsi="Calibri" w:eastAsia="Calibri" w:cs="Calibri"/>
          <w:b/>
          <w:sz w:val="24"/>
          <w:szCs w:val="24"/>
        </w:rPr>
      </w:pPr>
    </w:p>
    <w:p>
      <w:pPr>
        <w:rPr>
          <w:rFonts w:ascii="Calibri" w:hAnsi="Calibri" w:eastAsia="Calibri" w:cs="Calibri"/>
          <w:b/>
          <w:sz w:val="24"/>
          <w:szCs w:val="24"/>
        </w:rPr>
      </w:pPr>
    </w:p>
    <w:p>
      <w:pPr>
        <w:jc w:val="center"/>
        <w:rPr>
          <w:rFonts w:ascii="Calibri" w:hAnsi="Calibri" w:eastAsia="Calibri" w:cs="Calibri"/>
          <w:b/>
          <w:sz w:val="32"/>
          <w:szCs w:val="32"/>
        </w:rPr>
      </w:pPr>
      <w:r>
        <w:rPr>
          <w:rFonts w:ascii="Calibri" w:hAnsi="Calibri" w:eastAsia="Calibri" w:cs="Calibri"/>
          <w:b/>
          <w:sz w:val="32"/>
          <w:szCs w:val="32"/>
          <w:rtl w:val="0"/>
        </w:rPr>
        <w:t>Chapter6</w:t>
      </w:r>
    </w:p>
    <w:p>
      <w:pPr>
        <w:jc w:val="center"/>
        <w:rPr>
          <w:rFonts w:ascii="Calibri" w:hAnsi="Calibri" w:eastAsia="Calibri" w:cs="Calibri"/>
          <w:sz w:val="32"/>
          <w:szCs w:val="32"/>
        </w:rPr>
      </w:pPr>
      <w:r>
        <w:rPr>
          <w:rFonts w:ascii="Calibri" w:hAnsi="Calibri" w:eastAsia="Calibri" w:cs="Calibri"/>
          <w:b/>
          <w:sz w:val="32"/>
          <w:szCs w:val="32"/>
          <w:rtl w:val="0"/>
        </w:rPr>
        <w:t>References</w:t>
      </w:r>
    </w:p>
    <w:p>
      <w:pPr>
        <w:spacing w:before="240" w:after="240"/>
        <w:rPr>
          <w:rFonts w:ascii="Calibri" w:hAnsi="Calibri" w:eastAsia="Calibri" w:cs="Calibri"/>
          <w:sz w:val="24"/>
          <w:szCs w:val="24"/>
        </w:rPr>
      </w:pPr>
      <w:r>
        <w:rPr>
          <w:rFonts w:ascii="Calibri" w:hAnsi="Calibri" w:eastAsia="Calibri" w:cs="Calibri"/>
          <w:sz w:val="24"/>
          <w:szCs w:val="24"/>
          <w:rtl w:val="0"/>
        </w:rPr>
        <w:t>Here are some reference links for the key technologies used in this project:</w:t>
      </w:r>
    </w:p>
    <w:p>
      <w:pPr>
        <w:numPr>
          <w:ilvl w:val="0"/>
          <w:numId w:val="18"/>
        </w:numPr>
        <w:spacing w:before="240" w:after="0" w:afterAutospacing="0"/>
        <w:ind w:left="720" w:hanging="360"/>
        <w:rPr>
          <w:rFonts w:ascii="Calibri" w:hAnsi="Calibri" w:eastAsia="Calibri" w:cs="Calibri"/>
          <w:sz w:val="24"/>
          <w:szCs w:val="24"/>
        </w:rPr>
      </w:pPr>
      <w:r>
        <w:rPr>
          <w:rFonts w:ascii="Calibri" w:hAnsi="Calibri" w:eastAsia="Calibri" w:cs="Calibri"/>
          <w:b/>
          <w:sz w:val="24"/>
          <w:szCs w:val="24"/>
          <w:rtl w:val="0"/>
        </w:rPr>
        <w:t>PDFPlumber</w:t>
      </w:r>
      <w:r>
        <w:rPr>
          <w:rFonts w:ascii="Calibri" w:hAnsi="Calibri" w:eastAsia="Calibri" w:cs="Calibri"/>
          <w:sz w:val="24"/>
          <w:szCs w:val="24"/>
          <w:rtl w:val="0"/>
        </w:rPr>
        <w:t>:</w:t>
      </w:r>
    </w:p>
    <w:p>
      <w:pPr>
        <w:numPr>
          <w:ilvl w:val="1"/>
          <w:numId w:val="18"/>
        </w:numPr>
        <w:spacing w:before="0" w:beforeAutospacing="0" w:after="0" w:afterAutospacing="0"/>
        <w:ind w:left="1440" w:hanging="360"/>
        <w:rPr>
          <w:rFonts w:ascii="Calibri" w:hAnsi="Calibri" w:eastAsia="Calibri" w:cs="Calibri"/>
          <w:sz w:val="24"/>
          <w:szCs w:val="24"/>
        </w:rPr>
      </w:pPr>
      <w:r>
        <w:rPr>
          <w:rFonts w:ascii="Calibri" w:hAnsi="Calibri" w:eastAsia="Calibri" w:cs="Calibri"/>
          <w:sz w:val="24"/>
          <w:szCs w:val="24"/>
          <w:rtl w:val="0"/>
        </w:rPr>
        <w:t>PDFPlumber is a tool for extracting text, tables, and metadata from PDFs. It allows for more precise control over PDF extraction compared to other tools like PyPDF2.</w:t>
      </w:r>
    </w:p>
    <w:p>
      <w:pPr>
        <w:numPr>
          <w:ilvl w:val="1"/>
          <w:numId w:val="18"/>
        </w:numPr>
        <w:spacing w:before="0" w:beforeAutospacing="0" w:after="0" w:afterAutospacing="0"/>
        <w:ind w:left="1440" w:hanging="360"/>
        <w:rPr>
          <w:rFonts w:ascii="Calibri" w:hAnsi="Calibri" w:eastAsia="Calibri" w:cs="Calibri"/>
          <w:sz w:val="24"/>
          <w:szCs w:val="24"/>
        </w:rPr>
      </w:pPr>
      <w:r>
        <w:fldChar w:fldCharType="begin"/>
      </w:r>
      <w:r>
        <w:instrText xml:space="preserve"> HYPERLINK "https://github.com/jsvine/pdfplumber" \h </w:instrText>
      </w:r>
      <w:r>
        <w:fldChar w:fldCharType="separate"/>
      </w:r>
      <w:r>
        <w:rPr>
          <w:rFonts w:ascii="Calibri" w:hAnsi="Calibri" w:eastAsia="Calibri" w:cs="Calibri"/>
          <w:color w:val="1155CC"/>
          <w:sz w:val="24"/>
          <w:szCs w:val="24"/>
          <w:u w:val="single"/>
          <w:rtl w:val="0"/>
        </w:rPr>
        <w:t>PDFPlumber Documentation</w:t>
      </w:r>
      <w:r>
        <w:rPr>
          <w:rFonts w:ascii="Calibri" w:hAnsi="Calibri" w:eastAsia="Calibri" w:cs="Calibri"/>
          <w:color w:val="1155CC"/>
          <w:sz w:val="24"/>
          <w:szCs w:val="24"/>
          <w:u w:val="single"/>
          <w:rtl w:val="0"/>
        </w:rPr>
        <w:fldChar w:fldCharType="end"/>
      </w:r>
    </w:p>
    <w:p>
      <w:pPr>
        <w:numPr>
          <w:ilvl w:val="0"/>
          <w:numId w:val="18"/>
        </w:numPr>
        <w:spacing w:before="0" w:beforeAutospacing="0" w:after="0" w:afterAutospacing="0"/>
        <w:ind w:left="720" w:hanging="360"/>
        <w:rPr>
          <w:rFonts w:ascii="Calibri" w:hAnsi="Calibri" w:eastAsia="Calibri" w:cs="Calibri"/>
          <w:sz w:val="24"/>
          <w:szCs w:val="24"/>
        </w:rPr>
      </w:pPr>
      <w:r>
        <w:rPr>
          <w:rFonts w:ascii="Calibri" w:hAnsi="Calibri" w:eastAsia="Calibri" w:cs="Calibri"/>
          <w:b/>
          <w:sz w:val="24"/>
          <w:szCs w:val="24"/>
          <w:rtl w:val="0"/>
        </w:rPr>
        <w:t>Sentence-BERT (SBERT)</w:t>
      </w:r>
      <w:r>
        <w:rPr>
          <w:rFonts w:ascii="Calibri" w:hAnsi="Calibri" w:eastAsia="Calibri" w:cs="Calibri"/>
          <w:sz w:val="24"/>
          <w:szCs w:val="24"/>
          <w:rtl w:val="0"/>
        </w:rPr>
        <w:t>:</w:t>
      </w:r>
    </w:p>
    <w:p>
      <w:pPr>
        <w:numPr>
          <w:ilvl w:val="1"/>
          <w:numId w:val="18"/>
        </w:numPr>
        <w:spacing w:before="0" w:beforeAutospacing="0" w:after="0" w:afterAutospacing="0"/>
        <w:ind w:left="1440" w:hanging="360"/>
        <w:rPr>
          <w:rFonts w:ascii="Calibri" w:hAnsi="Calibri" w:eastAsia="Calibri" w:cs="Calibri"/>
          <w:sz w:val="24"/>
          <w:szCs w:val="24"/>
        </w:rPr>
      </w:pPr>
      <w:r>
        <w:rPr>
          <w:rFonts w:ascii="Calibri" w:hAnsi="Calibri" w:eastAsia="Calibri" w:cs="Calibri"/>
          <w:sz w:val="24"/>
          <w:szCs w:val="24"/>
          <w:rtl w:val="0"/>
        </w:rPr>
        <w:t>SBERT is a modification of the BERT network that uses Siamese and Triplet networks to derive semantically meaningful sentence embeddings. It can be used for tasks like clustering and semantic search.</w:t>
      </w:r>
    </w:p>
    <w:p>
      <w:pPr>
        <w:numPr>
          <w:ilvl w:val="1"/>
          <w:numId w:val="18"/>
        </w:numPr>
        <w:spacing w:before="0" w:beforeAutospacing="0" w:after="0" w:afterAutospacing="0"/>
        <w:ind w:left="1440" w:hanging="360"/>
        <w:rPr>
          <w:rFonts w:ascii="Calibri" w:hAnsi="Calibri" w:eastAsia="Calibri" w:cs="Calibri"/>
          <w:sz w:val="24"/>
          <w:szCs w:val="24"/>
        </w:rPr>
      </w:pPr>
      <w:r>
        <w:fldChar w:fldCharType="begin"/>
      </w:r>
      <w:r>
        <w:instrText xml:space="preserve"> HYPERLINK "https://www.sbert.net/" \h </w:instrText>
      </w:r>
      <w:r>
        <w:fldChar w:fldCharType="separate"/>
      </w:r>
      <w:r>
        <w:rPr>
          <w:rFonts w:ascii="Calibri" w:hAnsi="Calibri" w:eastAsia="Calibri" w:cs="Calibri"/>
          <w:color w:val="1155CC"/>
          <w:sz w:val="24"/>
          <w:szCs w:val="24"/>
          <w:u w:val="single"/>
          <w:rtl w:val="0"/>
        </w:rPr>
        <w:t>SBERT Documentation</w:t>
      </w:r>
      <w:r>
        <w:rPr>
          <w:rFonts w:ascii="Calibri" w:hAnsi="Calibri" w:eastAsia="Calibri" w:cs="Calibri"/>
          <w:color w:val="1155CC"/>
          <w:sz w:val="24"/>
          <w:szCs w:val="24"/>
          <w:u w:val="single"/>
          <w:rtl w:val="0"/>
        </w:rPr>
        <w:fldChar w:fldCharType="end"/>
      </w:r>
    </w:p>
    <w:p>
      <w:pPr>
        <w:numPr>
          <w:ilvl w:val="0"/>
          <w:numId w:val="18"/>
        </w:numPr>
        <w:spacing w:before="0" w:beforeAutospacing="0" w:after="0" w:afterAutospacing="0"/>
        <w:ind w:left="720" w:hanging="360"/>
        <w:rPr>
          <w:rFonts w:ascii="Calibri" w:hAnsi="Calibri" w:eastAsia="Calibri" w:cs="Calibri"/>
          <w:sz w:val="24"/>
          <w:szCs w:val="24"/>
        </w:rPr>
      </w:pPr>
      <w:r>
        <w:rPr>
          <w:rFonts w:ascii="Calibri" w:hAnsi="Calibri" w:eastAsia="Calibri" w:cs="Calibri"/>
          <w:b/>
          <w:sz w:val="24"/>
          <w:szCs w:val="24"/>
          <w:rtl w:val="0"/>
        </w:rPr>
        <w:t>RAPTOR Indexing</w:t>
      </w:r>
      <w:r>
        <w:rPr>
          <w:rFonts w:ascii="Calibri" w:hAnsi="Calibri" w:eastAsia="Calibri" w:cs="Calibri"/>
          <w:sz w:val="24"/>
          <w:szCs w:val="24"/>
          <w:rtl w:val="0"/>
        </w:rPr>
        <w:t>:</w:t>
      </w:r>
    </w:p>
    <w:p>
      <w:pPr>
        <w:numPr>
          <w:ilvl w:val="1"/>
          <w:numId w:val="18"/>
        </w:numPr>
        <w:spacing w:before="0" w:beforeAutospacing="0" w:after="0" w:afterAutospacing="0"/>
        <w:ind w:left="1440" w:hanging="360"/>
        <w:rPr>
          <w:rFonts w:ascii="Calibri" w:hAnsi="Calibri" w:eastAsia="Calibri" w:cs="Calibri"/>
          <w:sz w:val="24"/>
          <w:szCs w:val="24"/>
        </w:rPr>
      </w:pPr>
      <w:r>
        <w:rPr>
          <w:rFonts w:ascii="Calibri" w:hAnsi="Calibri" w:eastAsia="Calibri" w:cs="Calibri"/>
          <w:sz w:val="24"/>
          <w:szCs w:val="24"/>
          <w:rtl w:val="0"/>
        </w:rPr>
        <w:t>RAPTOR is a recursive abstractive processing technique that builds a hierarchical index by clustering and summarizing text data, making it efficient for retrieval tasks.</w:t>
      </w:r>
    </w:p>
    <w:p>
      <w:pPr>
        <w:numPr>
          <w:ilvl w:val="1"/>
          <w:numId w:val="18"/>
        </w:numPr>
        <w:spacing w:before="0" w:beforeAutospacing="0" w:after="0" w:afterAutospacing="0"/>
        <w:ind w:left="1440" w:hanging="360"/>
        <w:rPr>
          <w:rFonts w:ascii="Calibri" w:hAnsi="Calibri" w:eastAsia="Calibri" w:cs="Calibri"/>
          <w:sz w:val="24"/>
          <w:szCs w:val="24"/>
        </w:rPr>
      </w:pPr>
      <w:r>
        <w:fldChar w:fldCharType="begin"/>
      </w:r>
      <w:r>
        <w:instrText xml:space="preserve"> HYPERLINK "https://arxiv.org/abs/2401.18059" \h </w:instrText>
      </w:r>
      <w:r>
        <w:fldChar w:fldCharType="separate"/>
      </w:r>
      <w:r>
        <w:rPr>
          <w:rFonts w:ascii="Calibri" w:hAnsi="Calibri" w:eastAsia="Calibri" w:cs="Calibri"/>
          <w:color w:val="1155CC"/>
          <w:sz w:val="24"/>
          <w:szCs w:val="24"/>
          <w:u w:val="single"/>
          <w:rtl w:val="0"/>
        </w:rPr>
        <w:t>RAPTOR Research Paper</w:t>
      </w:r>
      <w:r>
        <w:rPr>
          <w:rFonts w:ascii="Calibri" w:hAnsi="Calibri" w:eastAsia="Calibri" w:cs="Calibri"/>
          <w:color w:val="1155CC"/>
          <w:sz w:val="24"/>
          <w:szCs w:val="24"/>
          <w:u w:val="single"/>
          <w:rtl w:val="0"/>
        </w:rPr>
        <w:fldChar w:fldCharType="end"/>
      </w:r>
    </w:p>
    <w:p>
      <w:pPr>
        <w:numPr>
          <w:ilvl w:val="0"/>
          <w:numId w:val="18"/>
        </w:numPr>
        <w:spacing w:before="0" w:beforeAutospacing="0" w:after="0" w:afterAutospacing="0"/>
        <w:ind w:left="720" w:hanging="360"/>
        <w:rPr>
          <w:rFonts w:ascii="Calibri" w:hAnsi="Calibri" w:eastAsia="Calibri" w:cs="Calibri"/>
          <w:sz w:val="24"/>
          <w:szCs w:val="24"/>
        </w:rPr>
      </w:pPr>
      <w:r>
        <w:rPr>
          <w:rFonts w:ascii="Calibri" w:hAnsi="Calibri" w:eastAsia="Calibri" w:cs="Calibri"/>
          <w:b/>
          <w:sz w:val="24"/>
          <w:szCs w:val="24"/>
          <w:rtl w:val="0"/>
        </w:rPr>
        <w:t>Milvus Vector Database</w:t>
      </w:r>
      <w:r>
        <w:rPr>
          <w:rFonts w:ascii="Calibri" w:hAnsi="Calibri" w:eastAsia="Calibri" w:cs="Calibri"/>
          <w:sz w:val="24"/>
          <w:szCs w:val="24"/>
          <w:rtl w:val="0"/>
        </w:rPr>
        <w:t>:</w:t>
      </w:r>
    </w:p>
    <w:p>
      <w:pPr>
        <w:numPr>
          <w:ilvl w:val="1"/>
          <w:numId w:val="18"/>
        </w:numPr>
        <w:spacing w:before="0" w:beforeAutospacing="0" w:after="0" w:afterAutospacing="0"/>
        <w:ind w:left="1440" w:hanging="360"/>
        <w:rPr>
          <w:rFonts w:ascii="Calibri" w:hAnsi="Calibri" w:eastAsia="Calibri" w:cs="Calibri"/>
          <w:sz w:val="24"/>
          <w:szCs w:val="24"/>
        </w:rPr>
      </w:pPr>
      <w:r>
        <w:rPr>
          <w:rFonts w:ascii="Calibri" w:hAnsi="Calibri" w:eastAsia="Calibri" w:cs="Calibri"/>
          <w:sz w:val="24"/>
          <w:szCs w:val="24"/>
          <w:rtl w:val="0"/>
        </w:rPr>
        <w:t>Milvus is an open-source vector database for similarity search and AI applications. It supports storing and managing large-scale vector data and provides efficient retrieval mechanisms.</w:t>
      </w:r>
    </w:p>
    <w:p>
      <w:pPr>
        <w:numPr>
          <w:ilvl w:val="1"/>
          <w:numId w:val="18"/>
        </w:numPr>
        <w:spacing w:before="0" w:beforeAutospacing="0" w:after="0" w:afterAutospacing="0"/>
        <w:ind w:left="1440" w:hanging="360"/>
        <w:rPr>
          <w:rFonts w:ascii="Calibri" w:hAnsi="Calibri" w:eastAsia="Calibri" w:cs="Calibri"/>
          <w:sz w:val="24"/>
          <w:szCs w:val="24"/>
        </w:rPr>
      </w:pPr>
      <w:r>
        <w:fldChar w:fldCharType="begin"/>
      </w:r>
      <w:r>
        <w:instrText xml:space="preserve"> HYPERLINK "https://milvus.io/docs" \h </w:instrText>
      </w:r>
      <w:r>
        <w:fldChar w:fldCharType="separate"/>
      </w:r>
      <w:r>
        <w:rPr>
          <w:rFonts w:ascii="Calibri" w:hAnsi="Calibri" w:eastAsia="Calibri" w:cs="Calibri"/>
          <w:color w:val="1155CC"/>
          <w:sz w:val="24"/>
          <w:szCs w:val="24"/>
          <w:u w:val="single"/>
          <w:rtl w:val="0"/>
        </w:rPr>
        <w:t>Milvus Documentation</w:t>
      </w:r>
      <w:r>
        <w:rPr>
          <w:rFonts w:ascii="Calibri" w:hAnsi="Calibri" w:eastAsia="Calibri" w:cs="Calibri"/>
          <w:color w:val="1155CC"/>
          <w:sz w:val="24"/>
          <w:szCs w:val="24"/>
          <w:u w:val="single"/>
          <w:rtl w:val="0"/>
        </w:rPr>
        <w:fldChar w:fldCharType="end"/>
      </w:r>
    </w:p>
    <w:p>
      <w:pPr>
        <w:numPr>
          <w:ilvl w:val="0"/>
          <w:numId w:val="18"/>
        </w:numPr>
        <w:spacing w:before="0" w:beforeAutospacing="0" w:after="0" w:afterAutospacing="0"/>
        <w:ind w:left="720" w:hanging="360"/>
        <w:rPr>
          <w:rFonts w:ascii="Calibri" w:hAnsi="Calibri" w:eastAsia="Calibri" w:cs="Calibri"/>
          <w:sz w:val="24"/>
          <w:szCs w:val="24"/>
        </w:rPr>
      </w:pPr>
      <w:r>
        <w:rPr>
          <w:rFonts w:ascii="Calibri" w:hAnsi="Calibri" w:eastAsia="Calibri" w:cs="Calibri"/>
          <w:b/>
          <w:sz w:val="24"/>
          <w:szCs w:val="24"/>
          <w:rtl w:val="0"/>
        </w:rPr>
        <w:t>Dense Passage Retrieval (DPR)</w:t>
      </w:r>
      <w:r>
        <w:rPr>
          <w:rFonts w:ascii="Calibri" w:hAnsi="Calibri" w:eastAsia="Calibri" w:cs="Calibri"/>
          <w:sz w:val="24"/>
          <w:szCs w:val="24"/>
          <w:rtl w:val="0"/>
        </w:rPr>
        <w:t>:</w:t>
      </w:r>
    </w:p>
    <w:p>
      <w:pPr>
        <w:numPr>
          <w:ilvl w:val="1"/>
          <w:numId w:val="18"/>
        </w:numPr>
        <w:spacing w:before="0" w:beforeAutospacing="0" w:after="0" w:afterAutospacing="0"/>
        <w:ind w:left="1440" w:hanging="360"/>
        <w:rPr>
          <w:rFonts w:ascii="Calibri" w:hAnsi="Calibri" w:eastAsia="Calibri" w:cs="Calibri"/>
          <w:sz w:val="24"/>
          <w:szCs w:val="24"/>
        </w:rPr>
      </w:pPr>
      <w:r>
        <w:rPr>
          <w:rFonts w:ascii="Calibri" w:hAnsi="Calibri" w:eastAsia="Calibri" w:cs="Calibri"/>
          <w:sz w:val="24"/>
          <w:szCs w:val="24"/>
          <w:rtl w:val="0"/>
        </w:rPr>
        <w:t>DPR is a retrieval method that encodes queries and passages into dense vectors and performs similarity search for efficient and accurate retrieval in open-domain question answering systems.</w:t>
      </w:r>
    </w:p>
    <w:p>
      <w:pPr>
        <w:numPr>
          <w:ilvl w:val="1"/>
          <w:numId w:val="18"/>
        </w:numPr>
        <w:spacing w:before="0" w:beforeAutospacing="0" w:after="240"/>
        <w:ind w:left="1440" w:hanging="360"/>
        <w:rPr>
          <w:rFonts w:ascii="Calibri" w:hAnsi="Calibri" w:eastAsia="Calibri" w:cs="Calibri"/>
          <w:sz w:val="24"/>
          <w:szCs w:val="24"/>
        </w:rPr>
      </w:pPr>
      <w:r>
        <w:fldChar w:fldCharType="begin"/>
      </w:r>
      <w:r>
        <w:instrText xml:space="preserve"> HYPERLINK "https://www.sbert.net/docs/pretrained-models/dpr.html" \h </w:instrText>
      </w:r>
      <w:r>
        <w:fldChar w:fldCharType="separate"/>
      </w:r>
      <w:r>
        <w:rPr>
          <w:rFonts w:ascii="Calibri" w:hAnsi="Calibri" w:eastAsia="Calibri" w:cs="Calibri"/>
          <w:color w:val="1155CC"/>
          <w:sz w:val="24"/>
          <w:szCs w:val="24"/>
          <w:u w:val="single"/>
          <w:rtl w:val="0"/>
        </w:rPr>
        <w:t>DPR Documentation</w:t>
      </w:r>
      <w:r>
        <w:rPr>
          <w:rFonts w:ascii="Calibri" w:hAnsi="Calibri" w:eastAsia="Calibri" w:cs="Calibri"/>
          <w:color w:val="1155CC"/>
          <w:sz w:val="24"/>
          <w:szCs w:val="24"/>
          <w:u w:val="single"/>
          <w:rtl w:val="0"/>
        </w:rPr>
        <w:fldChar w:fldCharType="end"/>
      </w:r>
    </w:p>
    <w:p>
      <w:pPr>
        <w:rPr>
          <w:rFonts w:ascii="Calibri" w:hAnsi="Calibri" w:eastAsia="Calibri" w:cs="Calibri"/>
          <w:b/>
          <w:sz w:val="24"/>
          <w:szCs w:val="24"/>
        </w:rPr>
      </w:pPr>
    </w:p>
    <w:p/>
    <w:p>
      <w:pPr>
        <w:pStyle w:val="2"/>
        <w:spacing w:before="71" w:line="457" w:lineRule="auto"/>
        <w:ind w:left="506" w:firstLine="0"/>
        <w:rPr>
          <w:rFonts w:ascii="Calibri" w:hAnsi="Calibri" w:eastAsia="Calibri" w:cs="Calibri"/>
          <w:color w:val="006CC0"/>
        </w:rPr>
      </w:pPr>
    </w:p>
    <w:p>
      <w:pPr>
        <w:pStyle w:val="2"/>
        <w:spacing w:before="71" w:line="457" w:lineRule="auto"/>
        <w:ind w:left="506" w:firstLine="0"/>
        <w:rPr>
          <w:rFonts w:ascii="Calibri" w:hAnsi="Calibri" w:eastAsia="Calibri" w:cs="Calibri"/>
          <w:color w:val="006CC0"/>
        </w:rPr>
        <w:sectPr>
          <w:footerReference r:id="rId7" w:type="default"/>
          <w:pgSz w:w="11910" w:h="16850"/>
          <w:pgMar w:top="1360" w:right="1320" w:bottom="1200" w:left="1340" w:header="0" w:footer="1000" w:gutter="0"/>
          <w:pgNumType w:fmt="decimal" w:start="1"/>
          <w:cols w:space="720" w:num="1"/>
        </w:sect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Calibri" w:hAnsi="Calibri" w:eastAsia="Calibri" w:cs="Calibri"/>
          <w:i w:val="0"/>
          <w:smallCaps w:val="0"/>
          <w:strike w:val="0"/>
          <w:color w:val="000000"/>
          <w:sz w:val="24"/>
          <w:szCs w:val="24"/>
          <w:u w:val="none"/>
          <w:shd w:val="clear" w:fill="auto"/>
          <w:vertAlign w:val="baseline"/>
        </w:rPr>
      </w:pPr>
      <w:r>
        <w:rPr>
          <w:rFonts w:ascii="Calibri" w:hAnsi="Calibri" w:eastAsia="Calibri" w:cs="Calibri"/>
          <w:i w:val="0"/>
          <w:smallCaps w:val="0"/>
          <w:strike w:val="0"/>
          <w:color w:val="000000"/>
          <w:sz w:val="24"/>
          <w:szCs w:val="24"/>
          <w:u w:val="none"/>
          <w:shd w:val="clear" w:fill="auto"/>
          <w:vertAlign w:val="baseline"/>
          <w:rtl w:val="0"/>
        </w:rPr>
        <w:t xml:space="preserv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Calibri" w:hAnsi="Calibri" w:eastAsia="Calibri" w:cs="Calibri"/>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Calibri" w:hAnsi="Calibri" w:eastAsia="Calibri" w:cs="Calibri"/>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i w:val="0"/>
          <w:smallCaps w:val="0"/>
          <w:strike w:val="0"/>
          <w:color w:val="000000"/>
          <w:sz w:val="24"/>
          <w:szCs w:val="24"/>
          <w:u w:val="none"/>
          <w:shd w:val="clear" w:fill="auto"/>
          <w:vertAlign w:val="baseline"/>
        </w:rPr>
      </w:pPr>
      <w:r>
        <w:rPr>
          <w:rFonts w:ascii="Calibri" w:hAnsi="Calibri" w:eastAsia="Calibri" w:cs="Calibri"/>
          <w:i w:val="0"/>
          <w:smallCaps w:val="0"/>
          <w:strike w:val="0"/>
          <w:color w:val="000000"/>
          <w:sz w:val="24"/>
          <w:szCs w:val="24"/>
          <w:u w:val="none"/>
          <w:shd w:val="clear" w:fill="auto"/>
          <w:vertAlign w:val="baseline"/>
          <w:rtl w:val="0"/>
        </w:rPr>
        <w:t xml:space="preserve">             </w:t>
      </w:r>
      <w:r>
        <w:rPr>
          <w:rFonts w:ascii="Calibri" w:hAnsi="Calibri" w:eastAsia="Calibri" w:cs="Calibri"/>
          <w:sz w:val="24"/>
          <w:szCs w:val="24"/>
        </w:rPr>
        <w:drawing>
          <wp:inline distT="114300" distB="114300" distL="114300" distR="114300">
            <wp:extent cx="6746875" cy="47879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8" name="image10.png"/>
                    <pic:cNvPicPr preferRelativeResize="0"/>
                  </pic:nvPicPr>
                  <pic:blipFill>
                    <a:blip r:embed="rId18"/>
                    <a:srcRect/>
                    <a:stretch>
                      <a:fillRect/>
                    </a:stretch>
                  </pic:blipFill>
                  <pic:spPr>
                    <a:xfrm>
                      <a:off x="0" y="0"/>
                      <a:ext cx="6747200" cy="47879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Calibri" w:hAnsi="Calibri" w:eastAsia="Calibri" w:cs="Calibri"/>
          <w:b/>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Calibri" w:hAnsi="Calibri" w:eastAsia="Calibri" w:cs="Calibri"/>
          <w:b/>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Calibri" w:hAnsi="Calibri" w:eastAsia="Calibri" w:cs="Calibri"/>
          <w:b/>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Calibri" w:hAnsi="Calibri" w:eastAsia="Calibri" w:cs="Calibri"/>
          <w:b/>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 xml:space="preserv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Calibri" w:hAnsi="Calibri" w:eastAsia="Calibri" w:cs="Calibri"/>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Calibri" w:hAnsi="Calibri" w:eastAsia="Calibri" w:cs="Calibri"/>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Calibri" w:hAnsi="Calibri" w:eastAsia="Calibri" w:cs="Calibri"/>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Calibri" w:hAnsi="Calibri" w:eastAsia="Calibri" w:cs="Calibri"/>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Calibri" w:hAnsi="Calibri" w:eastAsia="Calibri" w:cs="Calibri"/>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Calibri" w:hAnsi="Calibri" w:eastAsia="Calibri" w:cs="Calibri"/>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Calibri" w:hAnsi="Calibri" w:eastAsia="Calibri" w:cs="Calibri"/>
          <w:i w:val="0"/>
          <w:smallCaps w:val="0"/>
          <w:strike w:val="0"/>
          <w:color w:val="000000"/>
          <w:sz w:val="24"/>
          <w:szCs w:val="24"/>
          <w:u w:val="none"/>
          <w:shd w:val="clear" w:fill="auto"/>
          <w:vertAlign w:val="baseline"/>
        </w:rPr>
      </w:pPr>
    </w:p>
    <w:p>
      <w:pPr>
        <w:pStyle w:val="3"/>
        <w:spacing w:before="57"/>
        <w:ind w:left="2356" w:firstLine="0"/>
        <w:rPr>
          <w:rFonts w:ascii="Calibri" w:hAnsi="Calibri" w:eastAsia="Calibri" w:cs="Calibri"/>
        </w:rPr>
      </w:pPr>
    </w:p>
    <w:p>
      <w:pPr>
        <w:pStyle w:val="3"/>
        <w:spacing w:before="57"/>
        <w:ind w:left="2356" w:firstLine="0"/>
        <w:rPr>
          <w:rFonts w:ascii="Calibri" w:hAnsi="Calibri" w:eastAsia="Calibri" w:cs="Calibri"/>
        </w:rPr>
      </w:pPr>
    </w:p>
    <w:p>
      <w:pPr>
        <w:pStyle w:val="3"/>
        <w:spacing w:before="57"/>
        <w:ind w:left="2356" w:firstLine="0"/>
        <w:rPr>
          <w:rFonts w:ascii="Calibri" w:hAnsi="Calibri" w:eastAsia="Calibri" w:cs="Calibri"/>
        </w:rPr>
      </w:pPr>
    </w:p>
    <w:p>
      <w:pPr>
        <w:pStyle w:val="3"/>
        <w:spacing w:before="57"/>
        <w:ind w:left="2356" w:firstLine="0"/>
        <w:rPr>
          <w:rFonts w:ascii="Calibri" w:hAnsi="Calibri" w:eastAsia="Calibri" w:cs="Calibri"/>
        </w:rPr>
      </w:pPr>
    </w:p>
    <w:p/>
    <w:p>
      <w:pPr>
        <w:pStyle w:val="3"/>
        <w:spacing w:before="57"/>
        <w:ind w:left="2356" w:firstLine="0"/>
        <w:rPr>
          <w:rFonts w:ascii="Calibri" w:hAnsi="Calibri" w:eastAsia="Calibri" w:cs="Calibri"/>
        </w:rPr>
      </w:pPr>
      <w:r>
        <w:rPr>
          <w:rFonts w:ascii="Calibri" w:hAnsi="Calibri" w:eastAsia="Calibri" w:cs="Calibri"/>
          <w:rtl w:val="0"/>
        </w:rPr>
        <w:t>Chapter 7</w:t>
      </w:r>
    </w:p>
    <w:p>
      <w:pPr>
        <w:spacing w:before="265"/>
        <w:ind w:left="2593" w:right="2437" w:firstLine="0"/>
        <w:jc w:val="center"/>
        <w:rPr>
          <w:rFonts w:ascii="Calibri" w:hAnsi="Calibri" w:eastAsia="Calibri" w:cs="Calibri"/>
          <w:b/>
          <w:sz w:val="32"/>
          <w:szCs w:val="32"/>
        </w:rPr>
      </w:pPr>
      <w:r>
        <w:rPr>
          <w:rFonts w:ascii="Calibri" w:hAnsi="Calibri" w:eastAsia="Calibri" w:cs="Calibri"/>
          <w:b/>
          <w:sz w:val="32"/>
          <w:szCs w:val="32"/>
          <w:rtl w:val="0"/>
        </w:rPr>
        <w:t>Plan of your internship program</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0" w:right="0" w:firstLine="0"/>
        <w:jc w:val="left"/>
        <w:rPr>
          <w:rFonts w:ascii="Calibri" w:hAnsi="Calibri" w:eastAsia="Calibri" w:cs="Calibri"/>
          <w:b/>
          <w:i w:val="0"/>
          <w:smallCaps w:val="0"/>
          <w:strike w:val="0"/>
          <w:color w:val="000000"/>
          <w:sz w:val="39"/>
          <w:szCs w:val="39"/>
          <w:u w:val="none"/>
          <w:shd w:val="clear" w:fill="auto"/>
          <w:vertAlign w:val="baseline"/>
        </w:rPr>
      </w:pPr>
    </w:p>
    <w:p>
      <w:pPr>
        <w:ind w:left="2599" w:right="2437" w:firstLine="0"/>
        <w:jc w:val="center"/>
        <w:rPr>
          <w:rFonts w:ascii="Calibri" w:hAnsi="Calibri" w:eastAsia="Calibri" w:cs="Calibri"/>
          <w:b/>
          <w:sz w:val="24"/>
          <w:szCs w:val="24"/>
        </w:rPr>
      </w:pPr>
      <w:r>
        <w:rPr>
          <w:rFonts w:ascii="Calibri" w:hAnsi="Calibri" w:eastAsia="Calibri" w:cs="Calibri"/>
          <w:b/>
          <w:sz w:val="24"/>
          <w:szCs w:val="24"/>
          <w:rtl w:val="0"/>
        </w:rPr>
        <w:t>WEEKLY OVERVIEW OF INTERNSHIP ACTIVITIES</w:t>
      </w:r>
    </w:p>
    <w:p>
      <w:pPr>
        <w:spacing w:before="91"/>
        <w:jc w:val="center"/>
        <w:rPr>
          <w:rFonts w:ascii="Calibri" w:hAnsi="Calibri" w:eastAsia="Calibri" w:cs="Calibri"/>
        </w:rPr>
      </w:pPr>
      <w:r>
        <w:rPr>
          <w:rFonts w:ascii="Calibri" w:hAnsi="Calibri" w:eastAsia="Calibri" w:cs="Calibri"/>
          <w:rtl w:val="0"/>
        </w:rPr>
        <w:t>Week No:</w:t>
      </w:r>
      <w:r>
        <w:rPr>
          <w:rFonts w:ascii="Calibri" w:hAnsi="Calibri" w:eastAsia="Calibri" w:cs="Calibri"/>
          <w:u w:val="single"/>
          <w:rtl w:val="0"/>
        </w:rPr>
        <w:t xml:space="preserve"> __1_ </w:t>
      </w:r>
      <w:r>
        <w:rPr>
          <w:rFonts w:ascii="Calibri" w:hAnsi="Calibri" w:eastAsia="Calibri" w:cs="Calibri"/>
          <w:rtl w:val="0"/>
        </w:rPr>
        <w:br w:type="textWrapping"/>
      </w:r>
    </w:p>
    <w:tbl>
      <w:tblPr>
        <w:tblStyle w:val="16"/>
        <w:tblW w:w="11020" w:type="dxa"/>
        <w:tblInd w:w="0" w:type="dxa"/>
        <w:tblBorders>
          <w:top w:val="single" w:color="E5B9B7" w:sz="4" w:space="0"/>
          <w:left w:val="single" w:color="E5B9B7" w:sz="4" w:space="0"/>
          <w:bottom w:val="single" w:color="E5B9B7" w:sz="4" w:space="0"/>
          <w:right w:val="single" w:color="E5B9B7" w:sz="4" w:space="0"/>
          <w:insideH w:val="single" w:color="E5B9B7" w:sz="4" w:space="0"/>
          <w:insideV w:val="single" w:color="E5B9B7" w:sz="4" w:space="0"/>
        </w:tblBorders>
        <w:tblLayout w:type="fixed"/>
        <w:tblCellMar>
          <w:top w:w="0" w:type="dxa"/>
          <w:left w:w="108" w:type="dxa"/>
          <w:bottom w:w="0" w:type="dxa"/>
          <w:right w:w="108" w:type="dxa"/>
        </w:tblCellMar>
      </w:tblPr>
      <w:tblGrid>
        <w:gridCol w:w="2745"/>
        <w:gridCol w:w="2763"/>
        <w:gridCol w:w="2759"/>
        <w:gridCol w:w="2753"/>
      </w:tblGrid>
      <w:tr>
        <w:tblPrEx>
          <w:tblBorders>
            <w:top w:val="single" w:color="E5B9B7" w:sz="4" w:space="0"/>
            <w:left w:val="single" w:color="E5B9B7" w:sz="4" w:space="0"/>
            <w:bottom w:val="single" w:color="E5B9B7" w:sz="4" w:space="0"/>
            <w:right w:val="single" w:color="E5B9B7" w:sz="4" w:space="0"/>
            <w:insideH w:val="single" w:color="E5B9B7" w:sz="4" w:space="0"/>
            <w:insideV w:val="single" w:color="E5B9B7" w:sz="4" w:space="0"/>
          </w:tblBorders>
          <w:tblCellMar>
            <w:top w:w="0" w:type="dxa"/>
            <w:left w:w="108" w:type="dxa"/>
            <w:bottom w:w="0" w:type="dxa"/>
            <w:right w:w="108" w:type="dxa"/>
          </w:tblCellMar>
        </w:tblPrEx>
        <w:tc>
          <w:p>
            <w:pPr>
              <w:spacing w:before="91"/>
              <w:jc w:val="center"/>
              <w:rPr>
                <w:rFonts w:ascii="Calibri" w:hAnsi="Calibri" w:eastAsia="Calibri" w:cs="Calibri"/>
                <w:b/>
              </w:rPr>
            </w:pPr>
            <w:r>
              <w:rPr>
                <w:rFonts w:ascii="Calibri" w:hAnsi="Calibri" w:eastAsia="Calibri" w:cs="Calibri"/>
                <w:b/>
                <w:rtl w:val="0"/>
              </w:rPr>
              <w:t>Day &amp; Date</w:t>
            </w:r>
          </w:p>
        </w:tc>
        <w:tc>
          <w:p>
            <w:pPr>
              <w:spacing w:before="91"/>
              <w:jc w:val="center"/>
              <w:rPr>
                <w:rFonts w:ascii="Calibri" w:hAnsi="Calibri" w:eastAsia="Calibri" w:cs="Calibri"/>
                <w:b/>
              </w:rPr>
            </w:pPr>
            <w:r>
              <w:rPr>
                <w:rFonts w:ascii="Calibri" w:hAnsi="Calibri" w:eastAsia="Calibri" w:cs="Calibri"/>
                <w:b/>
                <w:rtl w:val="0"/>
              </w:rPr>
              <w:t>Brief Description of Daily Activity</w:t>
            </w:r>
          </w:p>
        </w:tc>
        <w:tc>
          <w:p>
            <w:pPr>
              <w:spacing w:before="91"/>
              <w:jc w:val="center"/>
              <w:rPr>
                <w:rFonts w:ascii="Calibri" w:hAnsi="Calibri" w:eastAsia="Calibri" w:cs="Calibri"/>
                <w:b/>
              </w:rPr>
            </w:pPr>
            <w:r>
              <w:rPr>
                <w:rFonts w:ascii="Calibri" w:hAnsi="Calibri" w:eastAsia="Calibri" w:cs="Calibri"/>
                <w:b/>
                <w:rtl w:val="0"/>
              </w:rPr>
              <w:t>Learning Outcome</w:t>
            </w:r>
          </w:p>
        </w:tc>
        <w:tc>
          <w:p>
            <w:pPr>
              <w:spacing w:before="91"/>
              <w:jc w:val="center"/>
              <w:rPr>
                <w:rFonts w:ascii="Calibri" w:hAnsi="Calibri" w:eastAsia="Calibri" w:cs="Calibri"/>
                <w:b/>
              </w:rPr>
            </w:pPr>
            <w:r>
              <w:rPr>
                <w:rFonts w:ascii="Calibri" w:hAnsi="Calibri" w:eastAsia="Calibri" w:cs="Calibri"/>
                <w:b/>
                <w:rtl w:val="0"/>
              </w:rPr>
              <w:t>Person In-Charge</w:t>
            </w:r>
          </w:p>
        </w:tc>
      </w:tr>
      <w:tr>
        <w:tblPrEx>
          <w:tblBorders>
            <w:top w:val="single" w:color="E5B9B7" w:sz="4" w:space="0"/>
            <w:left w:val="single" w:color="E5B9B7" w:sz="4" w:space="0"/>
            <w:bottom w:val="single" w:color="E5B9B7" w:sz="4" w:space="0"/>
            <w:right w:val="single" w:color="E5B9B7" w:sz="4" w:space="0"/>
            <w:insideH w:val="single" w:color="E5B9B7" w:sz="4" w:space="0"/>
            <w:insideV w:val="single" w:color="E5B9B7" w:sz="4" w:space="0"/>
          </w:tblBorders>
          <w:tblCellMar>
            <w:top w:w="0" w:type="dxa"/>
            <w:left w:w="108" w:type="dxa"/>
            <w:bottom w:w="0" w:type="dxa"/>
            <w:right w:w="108" w:type="dxa"/>
          </w:tblCellMar>
        </w:tblPrEx>
        <w:tc>
          <w:p>
            <w:pPr>
              <w:spacing w:before="91"/>
              <w:jc w:val="center"/>
              <w:rPr>
                <w:rFonts w:ascii="Calibri" w:hAnsi="Calibri" w:eastAsia="Calibri" w:cs="Calibri"/>
              </w:rPr>
            </w:pPr>
            <w:r>
              <w:rPr>
                <w:rFonts w:ascii="Calibri" w:hAnsi="Calibri" w:eastAsia="Calibri" w:cs="Calibri"/>
                <w:rtl w:val="0"/>
              </w:rPr>
              <w:t>Day 1</w:t>
            </w:r>
          </w:p>
          <w:p>
            <w:pPr>
              <w:spacing w:before="91"/>
              <w:jc w:val="center"/>
              <w:rPr>
                <w:rFonts w:ascii="Calibri" w:hAnsi="Calibri" w:eastAsia="Calibri" w:cs="Calibri"/>
              </w:rPr>
            </w:pPr>
            <w:r>
              <w:rPr>
                <w:rFonts w:ascii="Calibri" w:hAnsi="Calibri" w:eastAsia="Calibri" w:cs="Calibri"/>
                <w:rtl w:val="0"/>
              </w:rPr>
              <w:t>14 July 2024</w:t>
            </w:r>
          </w:p>
        </w:tc>
        <w:tc>
          <w:p>
            <w:pPr>
              <w:spacing w:before="91"/>
              <w:jc w:val="both"/>
              <w:rPr>
                <w:rFonts w:ascii="Calibri" w:hAnsi="Calibri" w:eastAsia="Calibri" w:cs="Calibri"/>
              </w:rPr>
            </w:pPr>
            <w:r>
              <w:rPr>
                <w:rFonts w:ascii="Calibri" w:hAnsi="Calibri" w:eastAsia="Calibri" w:cs="Calibri"/>
                <w:rtl w:val="0"/>
              </w:rPr>
              <w:t>Introduction to Python syntax, operators, and variable declaration</w:t>
            </w:r>
          </w:p>
        </w:tc>
        <w:tc>
          <w:p>
            <w:pPr>
              <w:spacing w:before="91"/>
              <w:jc w:val="both"/>
              <w:rPr>
                <w:rFonts w:ascii="Calibri" w:hAnsi="Calibri" w:eastAsia="Calibri" w:cs="Calibri"/>
              </w:rPr>
            </w:pPr>
            <w:r>
              <w:rPr>
                <w:rFonts w:ascii="Calibri" w:hAnsi="Calibri" w:eastAsia="Calibri" w:cs="Calibri"/>
                <w:rtl w:val="0"/>
              </w:rPr>
              <w:t>Learned about indentation, dynamic typing, and naming conventions (snake_case)</w:t>
            </w:r>
          </w:p>
        </w:tc>
        <w:tc>
          <w:p>
            <w:pPr>
              <w:pStyle w:val="2"/>
              <w:spacing w:before="15" w:line="240" w:lineRule="auto"/>
              <w:ind w:left="500" w:right="249" w:firstLine="0"/>
              <w:rPr>
                <w:rFonts w:ascii="Calibri" w:hAnsi="Calibri" w:eastAsia="Calibri" w:cs="Calibri"/>
                <w:sz w:val="41"/>
                <w:szCs w:val="41"/>
              </w:rPr>
            </w:pPr>
            <w:bookmarkStart w:id="17" w:name="_ddhjxti3d6h9" w:colFirst="0" w:colLast="0"/>
            <w:bookmarkEnd w:id="17"/>
            <w:r>
              <w:rPr>
                <w:rFonts w:ascii="Calibri" w:hAnsi="Calibri" w:eastAsia="Calibri" w:cs="Calibri"/>
                <w:sz w:val="22"/>
                <w:szCs w:val="22"/>
                <w:rtl w:val="0"/>
              </w:rPr>
              <w:t xml:space="preserve"> Mallika Srivastava</w:t>
            </w:r>
          </w:p>
        </w:tc>
      </w:tr>
      <w:tr>
        <w:tblPrEx>
          <w:tblBorders>
            <w:top w:val="single" w:color="E5B9B7" w:sz="4" w:space="0"/>
            <w:left w:val="single" w:color="E5B9B7" w:sz="4" w:space="0"/>
            <w:bottom w:val="single" w:color="E5B9B7" w:sz="4" w:space="0"/>
            <w:right w:val="single" w:color="E5B9B7" w:sz="4" w:space="0"/>
            <w:insideH w:val="single" w:color="E5B9B7" w:sz="4" w:space="0"/>
            <w:insideV w:val="single" w:color="E5B9B7" w:sz="4" w:space="0"/>
          </w:tblBorders>
          <w:tblCellMar>
            <w:top w:w="0" w:type="dxa"/>
            <w:left w:w="108" w:type="dxa"/>
            <w:bottom w:w="0" w:type="dxa"/>
            <w:right w:w="108" w:type="dxa"/>
          </w:tblCellMar>
        </w:tblPrEx>
        <w:tc>
          <w:p>
            <w:pPr>
              <w:spacing w:before="91"/>
              <w:jc w:val="center"/>
              <w:rPr>
                <w:rFonts w:ascii="Calibri" w:hAnsi="Calibri" w:eastAsia="Calibri" w:cs="Calibri"/>
              </w:rPr>
            </w:pPr>
            <w:r>
              <w:rPr>
                <w:rFonts w:ascii="Calibri" w:hAnsi="Calibri" w:eastAsia="Calibri" w:cs="Calibri"/>
                <w:rtl w:val="0"/>
              </w:rPr>
              <w:t>Day 2</w:t>
            </w:r>
          </w:p>
          <w:p>
            <w:pPr>
              <w:spacing w:before="91"/>
              <w:jc w:val="center"/>
              <w:rPr>
                <w:rFonts w:ascii="Calibri" w:hAnsi="Calibri" w:eastAsia="Calibri" w:cs="Calibri"/>
              </w:rPr>
            </w:pPr>
            <w:r>
              <w:rPr>
                <w:rFonts w:ascii="Calibri" w:hAnsi="Calibri" w:eastAsia="Calibri" w:cs="Calibri"/>
                <w:rtl w:val="0"/>
              </w:rPr>
              <w:t>15 July 2024</w:t>
            </w:r>
          </w:p>
        </w:tc>
        <w:tc>
          <w:p>
            <w:pPr>
              <w:spacing w:before="91"/>
              <w:jc w:val="both"/>
              <w:rPr>
                <w:rFonts w:ascii="Calibri" w:hAnsi="Calibri" w:eastAsia="Calibri" w:cs="Calibri"/>
              </w:rPr>
            </w:pPr>
            <w:r>
              <w:rPr>
                <w:rFonts w:ascii="Calibri" w:hAnsi="Calibri" w:eastAsia="Calibri" w:cs="Calibri"/>
                <w:rtl w:val="0"/>
              </w:rPr>
              <w:t>Explored print() function, comments, number and string data types</w:t>
            </w:r>
          </w:p>
        </w:tc>
        <w:tc>
          <w:p>
            <w:pPr>
              <w:spacing w:before="91"/>
              <w:jc w:val="both"/>
              <w:rPr>
                <w:rFonts w:ascii="Calibri" w:hAnsi="Calibri" w:eastAsia="Calibri" w:cs="Calibri"/>
              </w:rPr>
            </w:pPr>
            <w:r>
              <w:rPr>
                <w:rFonts w:ascii="Calibri" w:hAnsi="Calibri" w:eastAsia="Calibri" w:cs="Calibri"/>
                <w:rtl w:val="0"/>
              </w:rPr>
              <w:t>Mastered string manipulation techniques, including slicing</w:t>
            </w:r>
          </w:p>
        </w:tc>
        <w:tc>
          <w:p>
            <w:pPr>
              <w:pStyle w:val="2"/>
              <w:spacing w:before="15" w:line="240" w:lineRule="auto"/>
              <w:ind w:left="500" w:right="249" w:firstLine="0"/>
              <w:rPr>
                <w:rFonts w:ascii="Calibri" w:hAnsi="Calibri" w:eastAsia="Calibri" w:cs="Calibri"/>
                <w:b/>
                <w:sz w:val="37"/>
                <w:szCs w:val="37"/>
              </w:rPr>
            </w:pPr>
            <w:bookmarkStart w:id="18" w:name="_8nrik6pwoexe" w:colFirst="0" w:colLast="0"/>
            <w:bookmarkEnd w:id="18"/>
            <w:r>
              <w:rPr>
                <w:rFonts w:ascii="Calibri" w:hAnsi="Calibri" w:eastAsia="Calibri" w:cs="Calibri"/>
                <w:sz w:val="22"/>
                <w:szCs w:val="22"/>
                <w:rtl w:val="0"/>
              </w:rPr>
              <w:t xml:space="preserve"> Mallika Srivastava</w:t>
            </w:r>
          </w:p>
        </w:tc>
      </w:tr>
      <w:tr>
        <w:tblPrEx>
          <w:tblBorders>
            <w:top w:val="single" w:color="E5B9B7" w:sz="4" w:space="0"/>
            <w:left w:val="single" w:color="E5B9B7" w:sz="4" w:space="0"/>
            <w:bottom w:val="single" w:color="E5B9B7" w:sz="4" w:space="0"/>
            <w:right w:val="single" w:color="E5B9B7" w:sz="4" w:space="0"/>
            <w:insideH w:val="single" w:color="E5B9B7" w:sz="4" w:space="0"/>
            <w:insideV w:val="single" w:color="E5B9B7" w:sz="4" w:space="0"/>
          </w:tblBorders>
          <w:tblCellMar>
            <w:top w:w="0" w:type="dxa"/>
            <w:left w:w="108" w:type="dxa"/>
            <w:bottom w:w="0" w:type="dxa"/>
            <w:right w:w="108" w:type="dxa"/>
          </w:tblCellMar>
        </w:tblPrEx>
        <w:tc>
          <w:p>
            <w:pPr>
              <w:spacing w:before="91"/>
              <w:jc w:val="center"/>
              <w:rPr>
                <w:rFonts w:ascii="Calibri" w:hAnsi="Calibri" w:eastAsia="Calibri" w:cs="Calibri"/>
              </w:rPr>
            </w:pPr>
            <w:r>
              <w:rPr>
                <w:rFonts w:ascii="Calibri" w:hAnsi="Calibri" w:eastAsia="Calibri" w:cs="Calibri"/>
                <w:rtl w:val="0"/>
              </w:rPr>
              <w:t>Day 3</w:t>
            </w:r>
          </w:p>
          <w:p>
            <w:pPr>
              <w:spacing w:before="91"/>
              <w:jc w:val="center"/>
              <w:rPr>
                <w:rFonts w:ascii="Calibri" w:hAnsi="Calibri" w:eastAsia="Calibri" w:cs="Calibri"/>
              </w:rPr>
            </w:pPr>
            <w:r>
              <w:rPr>
                <w:rFonts w:ascii="Calibri" w:hAnsi="Calibri" w:eastAsia="Calibri" w:cs="Calibri"/>
                <w:rtl w:val="0"/>
              </w:rPr>
              <w:t>16 July 2024</w:t>
            </w:r>
          </w:p>
        </w:tc>
        <w:tc>
          <w:p>
            <w:pPr>
              <w:spacing w:before="91"/>
              <w:jc w:val="both"/>
              <w:rPr>
                <w:rFonts w:ascii="Calibri" w:hAnsi="Calibri" w:eastAsia="Calibri" w:cs="Calibri"/>
              </w:rPr>
            </w:pPr>
            <w:r>
              <w:rPr>
                <w:rFonts w:ascii="Calibri" w:hAnsi="Calibri" w:eastAsia="Calibri" w:cs="Calibri"/>
                <w:rtl w:val="0"/>
              </w:rPr>
              <w:t>Worked with lists and tuples, practicing various operations</w:t>
            </w:r>
          </w:p>
        </w:tc>
        <w:tc>
          <w:p>
            <w:pPr>
              <w:spacing w:before="91"/>
              <w:jc w:val="both"/>
              <w:rPr>
                <w:rFonts w:ascii="Calibri" w:hAnsi="Calibri" w:eastAsia="Calibri" w:cs="Calibri"/>
              </w:rPr>
            </w:pPr>
            <w:r>
              <w:rPr>
                <w:rFonts w:ascii="Calibri" w:hAnsi="Calibri" w:eastAsia="Calibri" w:cs="Calibri"/>
                <w:rtl w:val="0"/>
              </w:rPr>
              <w:t>Understood the difference between mutable and immutable data structures</w:t>
            </w:r>
          </w:p>
        </w:tc>
        <w:tc>
          <w:p>
            <w:pPr>
              <w:pStyle w:val="2"/>
              <w:spacing w:before="15" w:line="240" w:lineRule="auto"/>
              <w:ind w:left="500" w:right="249" w:firstLine="0"/>
              <w:rPr>
                <w:rFonts w:ascii="Calibri" w:hAnsi="Calibri" w:eastAsia="Calibri" w:cs="Calibri"/>
                <w:b/>
                <w:sz w:val="37"/>
                <w:szCs w:val="37"/>
              </w:rPr>
            </w:pPr>
            <w:bookmarkStart w:id="19" w:name="_jodi7h4jyr3g" w:colFirst="0" w:colLast="0"/>
            <w:bookmarkEnd w:id="19"/>
            <w:r>
              <w:rPr>
                <w:rFonts w:ascii="Calibri" w:hAnsi="Calibri" w:eastAsia="Calibri" w:cs="Calibri"/>
                <w:sz w:val="22"/>
                <w:szCs w:val="22"/>
                <w:rtl w:val="0"/>
              </w:rPr>
              <w:t xml:space="preserve"> Mallika Srivastava</w:t>
            </w:r>
          </w:p>
        </w:tc>
      </w:tr>
      <w:tr>
        <w:tblPrEx>
          <w:tblBorders>
            <w:top w:val="single" w:color="E5B9B7" w:sz="4" w:space="0"/>
            <w:left w:val="single" w:color="E5B9B7" w:sz="4" w:space="0"/>
            <w:bottom w:val="single" w:color="E5B9B7" w:sz="4" w:space="0"/>
            <w:right w:val="single" w:color="E5B9B7" w:sz="4" w:space="0"/>
            <w:insideH w:val="single" w:color="E5B9B7" w:sz="4" w:space="0"/>
            <w:insideV w:val="single" w:color="E5B9B7" w:sz="4" w:space="0"/>
          </w:tblBorders>
          <w:tblCellMar>
            <w:top w:w="0" w:type="dxa"/>
            <w:left w:w="108" w:type="dxa"/>
            <w:bottom w:w="0" w:type="dxa"/>
            <w:right w:w="108" w:type="dxa"/>
          </w:tblCellMar>
        </w:tblPrEx>
        <w:tc>
          <w:p>
            <w:pPr>
              <w:spacing w:before="91"/>
              <w:jc w:val="center"/>
              <w:rPr>
                <w:rFonts w:ascii="Calibri" w:hAnsi="Calibri" w:eastAsia="Calibri" w:cs="Calibri"/>
              </w:rPr>
            </w:pPr>
            <w:r>
              <w:rPr>
                <w:rFonts w:ascii="Calibri" w:hAnsi="Calibri" w:eastAsia="Calibri" w:cs="Calibri"/>
                <w:rtl w:val="0"/>
              </w:rPr>
              <w:t>Day 4</w:t>
            </w:r>
          </w:p>
          <w:p>
            <w:pPr>
              <w:spacing w:before="91"/>
              <w:jc w:val="center"/>
              <w:rPr>
                <w:rFonts w:ascii="Calibri" w:hAnsi="Calibri" w:eastAsia="Calibri" w:cs="Calibri"/>
              </w:rPr>
            </w:pPr>
            <w:r>
              <w:rPr>
                <w:rFonts w:ascii="Calibri" w:hAnsi="Calibri" w:eastAsia="Calibri" w:cs="Calibri"/>
                <w:rtl w:val="0"/>
              </w:rPr>
              <w:t>17 July 2024</w:t>
            </w:r>
          </w:p>
        </w:tc>
        <w:tc>
          <w:p>
            <w:pPr>
              <w:spacing w:before="91"/>
              <w:jc w:val="both"/>
              <w:rPr>
                <w:rFonts w:ascii="Calibri" w:hAnsi="Calibri" w:eastAsia="Calibri" w:cs="Calibri"/>
              </w:rPr>
            </w:pPr>
            <w:r>
              <w:rPr>
                <w:rFonts w:ascii="Calibri" w:hAnsi="Calibri" w:eastAsia="Calibri" w:cs="Calibri"/>
                <w:rtl w:val="0"/>
              </w:rPr>
              <w:t>Created and manipulated dictionaries and sets</w:t>
            </w:r>
          </w:p>
        </w:tc>
        <w:tc>
          <w:p>
            <w:pPr>
              <w:spacing w:before="91"/>
              <w:jc w:val="both"/>
              <w:rPr>
                <w:rFonts w:ascii="Calibri" w:hAnsi="Calibri" w:eastAsia="Calibri" w:cs="Calibri"/>
              </w:rPr>
            </w:pPr>
            <w:r>
              <w:rPr>
                <w:rFonts w:ascii="Calibri" w:hAnsi="Calibri" w:eastAsia="Calibri" w:cs="Calibri"/>
                <w:rtl w:val="0"/>
              </w:rPr>
              <w:t>Learned efficient ways to handle unique, unordered collections of data</w:t>
            </w:r>
          </w:p>
        </w:tc>
        <w:tc>
          <w:p>
            <w:pPr>
              <w:pStyle w:val="2"/>
              <w:spacing w:before="15" w:line="240" w:lineRule="auto"/>
              <w:ind w:left="500" w:right="249" w:firstLine="0"/>
              <w:rPr>
                <w:rFonts w:ascii="Calibri" w:hAnsi="Calibri" w:eastAsia="Calibri" w:cs="Calibri"/>
                <w:b/>
                <w:sz w:val="37"/>
                <w:szCs w:val="37"/>
              </w:rPr>
            </w:pPr>
            <w:bookmarkStart w:id="20" w:name="_qepq65y8fyn9" w:colFirst="0" w:colLast="0"/>
            <w:bookmarkEnd w:id="20"/>
            <w:r>
              <w:rPr>
                <w:rFonts w:ascii="Calibri" w:hAnsi="Calibri" w:eastAsia="Calibri" w:cs="Calibri"/>
                <w:sz w:val="22"/>
                <w:szCs w:val="22"/>
                <w:rtl w:val="0"/>
              </w:rPr>
              <w:t xml:space="preserve"> Mallika Srivastava</w:t>
            </w:r>
          </w:p>
        </w:tc>
      </w:tr>
      <w:tr>
        <w:tblPrEx>
          <w:tblBorders>
            <w:top w:val="single" w:color="E5B9B7" w:sz="4" w:space="0"/>
            <w:left w:val="single" w:color="E5B9B7" w:sz="4" w:space="0"/>
            <w:bottom w:val="single" w:color="E5B9B7" w:sz="4" w:space="0"/>
            <w:right w:val="single" w:color="E5B9B7" w:sz="4" w:space="0"/>
            <w:insideH w:val="single" w:color="E5B9B7" w:sz="4" w:space="0"/>
            <w:insideV w:val="single" w:color="E5B9B7" w:sz="4" w:space="0"/>
          </w:tblBorders>
          <w:tblCellMar>
            <w:top w:w="0" w:type="dxa"/>
            <w:left w:w="108" w:type="dxa"/>
            <w:bottom w:w="0" w:type="dxa"/>
            <w:right w:w="108" w:type="dxa"/>
          </w:tblCellMar>
        </w:tblPrEx>
        <w:tc>
          <w:p>
            <w:pPr>
              <w:spacing w:before="91"/>
              <w:jc w:val="center"/>
              <w:rPr>
                <w:rFonts w:ascii="Calibri" w:hAnsi="Calibri" w:eastAsia="Calibri" w:cs="Calibri"/>
              </w:rPr>
            </w:pPr>
            <w:r>
              <w:rPr>
                <w:rFonts w:ascii="Calibri" w:hAnsi="Calibri" w:eastAsia="Calibri" w:cs="Calibri"/>
                <w:rtl w:val="0"/>
              </w:rPr>
              <w:t>Day 5</w:t>
            </w:r>
          </w:p>
          <w:p>
            <w:pPr>
              <w:spacing w:before="91"/>
              <w:jc w:val="center"/>
              <w:rPr>
                <w:rFonts w:ascii="Calibri" w:hAnsi="Calibri" w:eastAsia="Calibri" w:cs="Calibri"/>
              </w:rPr>
            </w:pPr>
            <w:r>
              <w:rPr>
                <w:rFonts w:ascii="Calibri" w:hAnsi="Calibri" w:eastAsia="Calibri" w:cs="Calibri"/>
                <w:rtl w:val="0"/>
              </w:rPr>
              <w:t>16 July 2024</w:t>
            </w:r>
          </w:p>
        </w:tc>
        <w:tc>
          <w:p>
            <w:pPr>
              <w:spacing w:before="91"/>
              <w:jc w:val="both"/>
              <w:rPr>
                <w:rFonts w:ascii="Calibri" w:hAnsi="Calibri" w:eastAsia="Calibri" w:cs="Calibri"/>
              </w:rPr>
            </w:pPr>
            <w:r>
              <w:rPr>
                <w:rFonts w:ascii="Calibri" w:hAnsi="Calibri" w:eastAsia="Calibri" w:cs="Calibri"/>
                <w:rtl w:val="0"/>
              </w:rPr>
              <w:t>Practiced boolean operations, user input, and typecasting</w:t>
            </w:r>
          </w:p>
        </w:tc>
        <w:tc>
          <w:p>
            <w:pPr>
              <w:spacing w:before="91"/>
              <w:jc w:val="both"/>
              <w:rPr>
                <w:rFonts w:ascii="Calibri" w:hAnsi="Calibri" w:eastAsia="Calibri" w:cs="Calibri"/>
              </w:rPr>
            </w:pPr>
            <w:r>
              <w:rPr>
                <w:rFonts w:ascii="Calibri" w:hAnsi="Calibri" w:eastAsia="Calibri" w:cs="Calibri"/>
                <w:rtl w:val="0"/>
              </w:rPr>
              <w:t>Understood the importance of data type conversion in programming</w:t>
            </w:r>
          </w:p>
        </w:tc>
        <w:tc>
          <w:p>
            <w:pPr>
              <w:pStyle w:val="2"/>
              <w:spacing w:before="15" w:line="240" w:lineRule="auto"/>
              <w:ind w:left="500" w:right="249" w:firstLine="0"/>
              <w:rPr>
                <w:rFonts w:ascii="Calibri" w:hAnsi="Calibri" w:eastAsia="Calibri" w:cs="Calibri"/>
                <w:b/>
                <w:sz w:val="37"/>
                <w:szCs w:val="37"/>
              </w:rPr>
            </w:pPr>
            <w:bookmarkStart w:id="21" w:name="_ea7b6zjee8jd" w:colFirst="0" w:colLast="0"/>
            <w:bookmarkEnd w:id="21"/>
            <w:r>
              <w:rPr>
                <w:rFonts w:ascii="Calibri" w:hAnsi="Calibri" w:eastAsia="Calibri" w:cs="Calibri"/>
                <w:sz w:val="22"/>
                <w:szCs w:val="22"/>
                <w:rtl w:val="0"/>
              </w:rPr>
              <w:t xml:space="preserve"> Mallika Srivastava</w:t>
            </w:r>
          </w:p>
        </w:tc>
      </w:tr>
    </w:tbl>
    <w:p>
      <w:pPr>
        <w:spacing w:before="91"/>
        <w:rPr>
          <w:rFonts w:ascii="Calibri" w:hAnsi="Calibri" w:eastAsia="Calibri" w:cs="Calibri"/>
        </w:rPr>
      </w:pPr>
      <w:r>
        <w:rPr>
          <w:rFonts w:ascii="Calibri" w:hAnsi="Calibri" w:eastAsia="Calibri" w:cs="Calibri"/>
          <w:b/>
          <w:rtl w:val="0"/>
        </w:rPr>
        <w:t>Important</w:t>
      </w:r>
      <w:r>
        <w:rPr>
          <w:rFonts w:ascii="Calibri" w:hAnsi="Calibri" w:eastAsia="Calibri" w:cs="Calibri"/>
          <w:rtl w:val="0"/>
        </w:rPr>
        <w:br w:type="textWrapping"/>
      </w:r>
      <w:r>
        <w:rPr>
          <w:rFonts w:ascii="Calibri" w:hAnsi="Calibri" w:eastAsia="Calibri" w:cs="Calibri"/>
          <w:rtl w:val="0"/>
        </w:rPr>
        <w:t>A day without a training session is used for revision and research  purposes.</w:t>
      </w:r>
    </w:p>
    <w:p>
      <w:pPr>
        <w:spacing w:before="91"/>
        <w:rPr>
          <w:rFonts w:ascii="Calibri" w:hAnsi="Calibri" w:eastAsia="Calibri" w:cs="Calibri"/>
        </w:rPr>
      </w:pPr>
    </w:p>
    <w:p>
      <w:pPr>
        <w:spacing w:before="91"/>
        <w:rPr>
          <w:rFonts w:ascii="Calibri" w:hAnsi="Calibri" w:eastAsia="Calibri" w:cs="Calibri"/>
        </w:rPr>
      </w:pPr>
    </w:p>
    <w:p>
      <w:pPr>
        <w:spacing w:before="91"/>
        <w:rPr>
          <w:rFonts w:ascii="Calibri" w:hAnsi="Calibri" w:eastAsia="Calibri" w:cs="Calibri"/>
        </w:rPr>
      </w:pPr>
    </w:p>
    <w:p>
      <w:pPr>
        <w:spacing w:before="91"/>
        <w:rPr>
          <w:rFonts w:ascii="Calibri" w:hAnsi="Calibri" w:eastAsia="Calibri" w:cs="Calibri"/>
        </w:rPr>
      </w:pPr>
    </w:p>
    <w:p>
      <w:pPr>
        <w:spacing w:before="91"/>
        <w:rPr>
          <w:rFonts w:ascii="Calibri" w:hAnsi="Calibri" w:eastAsia="Calibri" w:cs="Calibri"/>
        </w:rPr>
      </w:pPr>
    </w:p>
    <w:p>
      <w:pPr>
        <w:spacing w:before="91"/>
        <w:rPr>
          <w:rFonts w:ascii="Calibri" w:hAnsi="Calibri" w:eastAsia="Calibri" w:cs="Calibri"/>
        </w:rPr>
      </w:pPr>
    </w:p>
    <w:p>
      <w:pPr>
        <w:spacing w:before="91"/>
        <w:rPr>
          <w:rFonts w:ascii="Calibri" w:hAnsi="Calibri" w:eastAsia="Calibri" w:cs="Calibri"/>
        </w:rPr>
      </w:pPr>
    </w:p>
    <w:p>
      <w:pPr>
        <w:spacing w:before="91"/>
        <w:rPr>
          <w:rFonts w:ascii="Calibri" w:hAnsi="Calibri" w:eastAsia="Calibri" w:cs="Calibri"/>
        </w:rPr>
      </w:pPr>
    </w:p>
    <w:p>
      <w:pPr>
        <w:spacing w:before="91"/>
        <w:rPr>
          <w:rFonts w:ascii="Calibri" w:hAnsi="Calibri" w:eastAsia="Calibri" w:cs="Calibri"/>
        </w:rPr>
      </w:pPr>
    </w:p>
    <w:p>
      <w:pPr>
        <w:spacing w:before="91"/>
        <w:rPr>
          <w:rFonts w:ascii="Calibri" w:hAnsi="Calibri" w:eastAsia="Calibri" w:cs="Calibri"/>
        </w:rPr>
      </w:pPr>
    </w:p>
    <w:p>
      <w:pPr>
        <w:spacing w:before="91"/>
        <w:rPr>
          <w:rFonts w:ascii="Calibri" w:hAnsi="Calibri" w:eastAsia="Calibri" w:cs="Calibri"/>
        </w:rPr>
      </w:pPr>
    </w:p>
    <w:p>
      <w:pPr>
        <w:spacing w:before="91"/>
        <w:rPr>
          <w:rFonts w:ascii="Calibri" w:hAnsi="Calibri" w:eastAsia="Calibri" w:cs="Calibri"/>
        </w:rPr>
      </w:pPr>
    </w:p>
    <w:p>
      <w:pPr>
        <w:spacing w:before="91"/>
        <w:rPr>
          <w:rFonts w:ascii="Calibri" w:hAnsi="Calibri" w:eastAsia="Calibri" w:cs="Calibri"/>
        </w:rPr>
      </w:pPr>
    </w:p>
    <w:p>
      <w:pPr>
        <w:spacing w:before="91"/>
        <w:rPr>
          <w:rFonts w:ascii="Calibri" w:hAnsi="Calibri" w:eastAsia="Calibri" w:cs="Calibri"/>
        </w:rPr>
      </w:pPr>
    </w:p>
    <w:p>
      <w:pPr>
        <w:spacing w:before="91"/>
        <w:rPr>
          <w:rFonts w:ascii="Calibri" w:hAnsi="Calibri" w:eastAsia="Calibri" w:cs="Calibri"/>
        </w:rPr>
      </w:pPr>
    </w:p>
    <w:p>
      <w:pPr>
        <w:spacing w:before="91"/>
        <w:rPr>
          <w:rFonts w:ascii="Calibri" w:hAnsi="Calibri" w:eastAsia="Calibri" w:cs="Calibri"/>
        </w:rPr>
      </w:pPr>
    </w:p>
    <w:p>
      <w:pPr>
        <w:spacing w:before="91"/>
        <w:rPr>
          <w:rFonts w:ascii="Calibri" w:hAnsi="Calibri" w:eastAsia="Calibri" w:cs="Calibri"/>
        </w:rPr>
      </w:pPr>
    </w:p>
    <w:p>
      <w:pPr>
        <w:spacing w:before="91"/>
        <w:jc w:val="center"/>
        <w:rPr>
          <w:rFonts w:ascii="Calibri" w:hAnsi="Calibri" w:eastAsia="Calibri" w:cs="Calibri"/>
        </w:rPr>
      </w:pPr>
      <w:r>
        <w:rPr>
          <w:rFonts w:ascii="Calibri" w:hAnsi="Calibri" w:eastAsia="Calibri" w:cs="Calibri"/>
          <w:b/>
          <w:rtl w:val="0"/>
        </w:rPr>
        <w:br w:type="textWrapping"/>
      </w:r>
      <w:r>
        <w:rPr>
          <w:rFonts w:ascii="Calibri" w:hAnsi="Calibri" w:eastAsia="Calibri" w:cs="Calibri"/>
          <w:rtl w:val="0"/>
        </w:rPr>
        <w:br w:type="textWrapping"/>
      </w:r>
      <w:r>
        <w:rPr>
          <w:rFonts w:ascii="Calibri" w:hAnsi="Calibri" w:eastAsia="Calibri" w:cs="Calibri"/>
          <w:rtl w:val="0"/>
        </w:rPr>
        <w:t>Week No:</w:t>
      </w:r>
      <w:r>
        <w:rPr>
          <w:rFonts w:ascii="Calibri" w:hAnsi="Calibri" w:eastAsia="Calibri" w:cs="Calibri"/>
          <w:u w:val="single"/>
          <w:rtl w:val="0"/>
        </w:rPr>
        <w:t xml:space="preserve"> __2_ </w:t>
      </w:r>
      <w:r>
        <w:rPr>
          <w:rFonts w:ascii="Calibri" w:hAnsi="Calibri" w:eastAsia="Calibri" w:cs="Calibri"/>
          <w:rtl w:val="0"/>
        </w:rPr>
        <w:br w:type="textWrapping"/>
      </w:r>
      <w:r>
        <w:rPr>
          <w:rFonts w:ascii="Calibri" w:hAnsi="Calibri" w:eastAsia="Calibri" w:cs="Calibri"/>
          <w:rtl w:val="0"/>
        </w:rPr>
        <w:br w:type="textWrapping"/>
      </w:r>
    </w:p>
    <w:tbl>
      <w:tblPr>
        <w:tblStyle w:val="17"/>
        <w:tblW w:w="11020" w:type="dxa"/>
        <w:tblInd w:w="0" w:type="dxa"/>
        <w:tblBorders>
          <w:top w:val="single" w:color="E5B9B7" w:sz="4" w:space="0"/>
          <w:left w:val="single" w:color="E5B9B7" w:sz="4" w:space="0"/>
          <w:bottom w:val="single" w:color="E5B9B7" w:sz="4" w:space="0"/>
          <w:right w:val="single" w:color="E5B9B7" w:sz="4" w:space="0"/>
          <w:insideH w:val="single" w:color="E5B9B7" w:sz="4" w:space="0"/>
          <w:insideV w:val="single" w:color="E5B9B7" w:sz="4" w:space="0"/>
        </w:tblBorders>
        <w:tblLayout w:type="fixed"/>
        <w:tblCellMar>
          <w:top w:w="0" w:type="dxa"/>
          <w:left w:w="108" w:type="dxa"/>
          <w:bottom w:w="0" w:type="dxa"/>
          <w:right w:w="108" w:type="dxa"/>
        </w:tblCellMar>
      </w:tblPr>
      <w:tblGrid>
        <w:gridCol w:w="2745"/>
        <w:gridCol w:w="2763"/>
        <w:gridCol w:w="2759"/>
        <w:gridCol w:w="2753"/>
      </w:tblGrid>
      <w:tr>
        <w:tblPrEx>
          <w:tblBorders>
            <w:top w:val="single" w:color="E5B9B7" w:sz="4" w:space="0"/>
            <w:left w:val="single" w:color="E5B9B7" w:sz="4" w:space="0"/>
            <w:bottom w:val="single" w:color="E5B9B7" w:sz="4" w:space="0"/>
            <w:right w:val="single" w:color="E5B9B7" w:sz="4" w:space="0"/>
            <w:insideH w:val="single" w:color="E5B9B7" w:sz="4" w:space="0"/>
            <w:insideV w:val="single" w:color="E5B9B7" w:sz="4" w:space="0"/>
          </w:tblBorders>
        </w:tblPrEx>
        <w:tc>
          <w:p>
            <w:pPr>
              <w:spacing w:before="91"/>
              <w:jc w:val="center"/>
              <w:rPr>
                <w:rFonts w:ascii="Calibri" w:hAnsi="Calibri" w:eastAsia="Calibri" w:cs="Calibri"/>
                <w:b/>
              </w:rPr>
            </w:pPr>
            <w:r>
              <w:rPr>
                <w:rFonts w:ascii="Calibri" w:hAnsi="Calibri" w:eastAsia="Calibri" w:cs="Calibri"/>
                <w:b/>
                <w:rtl w:val="0"/>
              </w:rPr>
              <w:t>Day &amp; Date</w:t>
            </w:r>
          </w:p>
        </w:tc>
        <w:tc>
          <w:p>
            <w:pPr>
              <w:spacing w:before="91"/>
              <w:jc w:val="center"/>
              <w:rPr>
                <w:rFonts w:ascii="Calibri" w:hAnsi="Calibri" w:eastAsia="Calibri" w:cs="Calibri"/>
                <w:b/>
              </w:rPr>
            </w:pPr>
            <w:r>
              <w:rPr>
                <w:rFonts w:ascii="Calibri" w:hAnsi="Calibri" w:eastAsia="Calibri" w:cs="Calibri"/>
                <w:b/>
                <w:rtl w:val="0"/>
              </w:rPr>
              <w:t>Brief Description of Daily Activity</w:t>
            </w:r>
          </w:p>
        </w:tc>
        <w:tc>
          <w:p>
            <w:pPr>
              <w:spacing w:before="91"/>
              <w:jc w:val="center"/>
              <w:rPr>
                <w:rFonts w:ascii="Calibri" w:hAnsi="Calibri" w:eastAsia="Calibri" w:cs="Calibri"/>
                <w:b/>
              </w:rPr>
            </w:pPr>
            <w:r>
              <w:rPr>
                <w:rFonts w:ascii="Calibri" w:hAnsi="Calibri" w:eastAsia="Calibri" w:cs="Calibri"/>
                <w:b/>
                <w:rtl w:val="0"/>
              </w:rPr>
              <w:t>Learning Outcome</w:t>
            </w:r>
          </w:p>
        </w:tc>
        <w:tc>
          <w:p>
            <w:pPr>
              <w:spacing w:before="91"/>
              <w:jc w:val="center"/>
              <w:rPr>
                <w:rFonts w:ascii="Calibri" w:hAnsi="Calibri" w:eastAsia="Calibri" w:cs="Calibri"/>
                <w:b/>
              </w:rPr>
            </w:pPr>
            <w:r>
              <w:rPr>
                <w:rFonts w:ascii="Calibri" w:hAnsi="Calibri" w:eastAsia="Calibri" w:cs="Calibri"/>
                <w:b/>
                <w:rtl w:val="0"/>
              </w:rPr>
              <w:t>Person In-Charge</w:t>
            </w:r>
          </w:p>
        </w:tc>
      </w:tr>
      <w:tr>
        <w:tblPrEx>
          <w:tblBorders>
            <w:top w:val="single" w:color="E5B9B7" w:sz="4" w:space="0"/>
            <w:left w:val="single" w:color="E5B9B7" w:sz="4" w:space="0"/>
            <w:bottom w:val="single" w:color="E5B9B7" w:sz="4" w:space="0"/>
            <w:right w:val="single" w:color="E5B9B7" w:sz="4" w:space="0"/>
            <w:insideH w:val="single" w:color="E5B9B7" w:sz="4" w:space="0"/>
            <w:insideV w:val="single" w:color="E5B9B7" w:sz="4" w:space="0"/>
          </w:tblBorders>
          <w:tblCellMar>
            <w:top w:w="0" w:type="dxa"/>
            <w:left w:w="108" w:type="dxa"/>
            <w:bottom w:w="0" w:type="dxa"/>
            <w:right w:w="108" w:type="dxa"/>
          </w:tblCellMar>
        </w:tblPrEx>
        <w:tc>
          <w:p>
            <w:pPr>
              <w:spacing w:before="91"/>
              <w:jc w:val="center"/>
              <w:rPr>
                <w:rFonts w:ascii="Calibri" w:hAnsi="Calibri" w:eastAsia="Calibri" w:cs="Calibri"/>
              </w:rPr>
            </w:pPr>
            <w:r>
              <w:rPr>
                <w:rFonts w:ascii="Calibri" w:hAnsi="Calibri" w:eastAsia="Calibri" w:cs="Calibri"/>
                <w:rtl w:val="0"/>
              </w:rPr>
              <w:t>Day 1</w:t>
            </w:r>
          </w:p>
        </w:tc>
        <w:tc>
          <w:p>
            <w:pPr>
              <w:spacing w:before="91"/>
              <w:jc w:val="center"/>
              <w:rPr>
                <w:rFonts w:ascii="Calibri" w:hAnsi="Calibri" w:eastAsia="Calibri" w:cs="Calibri"/>
              </w:rPr>
            </w:pPr>
            <w:r>
              <w:rPr>
                <w:rFonts w:ascii="Calibri" w:hAnsi="Calibri" w:eastAsia="Calibri" w:cs="Calibri"/>
                <w:rtl w:val="0"/>
              </w:rPr>
              <w:t>Studied and implemented control structures (if-elif-else)</w:t>
            </w:r>
          </w:p>
        </w:tc>
        <w:tc>
          <w:p>
            <w:pPr>
              <w:spacing w:before="91"/>
              <w:jc w:val="center"/>
              <w:rPr>
                <w:rFonts w:ascii="Calibri" w:hAnsi="Calibri" w:eastAsia="Calibri" w:cs="Calibri"/>
              </w:rPr>
            </w:pPr>
            <w:r>
              <w:rPr>
                <w:rFonts w:ascii="Calibri" w:hAnsi="Calibri" w:eastAsia="Calibri" w:cs="Calibri"/>
                <w:rtl w:val="0"/>
              </w:rPr>
              <w:t>Mastered decision-making in Python programs</w:t>
            </w:r>
          </w:p>
        </w:tc>
        <w:tc>
          <w:p>
            <w:pPr>
              <w:pStyle w:val="2"/>
              <w:spacing w:before="15" w:line="240" w:lineRule="auto"/>
              <w:ind w:left="500" w:right="249" w:firstLine="0"/>
              <w:rPr>
                <w:rFonts w:ascii="Calibri" w:hAnsi="Calibri" w:eastAsia="Calibri" w:cs="Calibri"/>
                <w:b/>
                <w:sz w:val="37"/>
                <w:szCs w:val="37"/>
              </w:rPr>
            </w:pPr>
            <w:bookmarkStart w:id="22" w:name="_7zs6u48z3gaa" w:colFirst="0" w:colLast="0"/>
            <w:bookmarkEnd w:id="22"/>
            <w:r>
              <w:rPr>
                <w:rFonts w:ascii="Calibri" w:hAnsi="Calibri" w:eastAsia="Calibri" w:cs="Calibri"/>
                <w:sz w:val="22"/>
                <w:szCs w:val="22"/>
                <w:rtl w:val="0"/>
              </w:rPr>
              <w:t xml:space="preserve"> Mallika Srivastava</w:t>
            </w:r>
          </w:p>
        </w:tc>
      </w:tr>
      <w:tr>
        <w:tblPrEx>
          <w:tblBorders>
            <w:top w:val="single" w:color="E5B9B7" w:sz="4" w:space="0"/>
            <w:left w:val="single" w:color="E5B9B7" w:sz="4" w:space="0"/>
            <w:bottom w:val="single" w:color="E5B9B7" w:sz="4" w:space="0"/>
            <w:right w:val="single" w:color="E5B9B7" w:sz="4" w:space="0"/>
            <w:insideH w:val="single" w:color="E5B9B7" w:sz="4" w:space="0"/>
            <w:insideV w:val="single" w:color="E5B9B7" w:sz="4" w:space="0"/>
          </w:tblBorders>
          <w:tblCellMar>
            <w:top w:w="0" w:type="dxa"/>
            <w:left w:w="108" w:type="dxa"/>
            <w:bottom w:w="0" w:type="dxa"/>
            <w:right w:w="108" w:type="dxa"/>
          </w:tblCellMar>
        </w:tblPrEx>
        <w:tc>
          <w:p>
            <w:pPr>
              <w:spacing w:before="91"/>
              <w:jc w:val="center"/>
              <w:rPr>
                <w:rFonts w:ascii="Calibri" w:hAnsi="Calibri" w:eastAsia="Calibri" w:cs="Calibri"/>
              </w:rPr>
            </w:pPr>
            <w:r>
              <w:rPr>
                <w:rFonts w:ascii="Calibri" w:hAnsi="Calibri" w:eastAsia="Calibri" w:cs="Calibri"/>
                <w:rtl w:val="0"/>
              </w:rPr>
              <w:t>Day 2</w:t>
            </w:r>
          </w:p>
        </w:tc>
        <w:tc>
          <w:p>
            <w:pPr>
              <w:spacing w:before="91"/>
              <w:jc w:val="center"/>
              <w:rPr>
                <w:rFonts w:ascii="Calibri" w:hAnsi="Calibri" w:eastAsia="Calibri" w:cs="Calibri"/>
              </w:rPr>
            </w:pPr>
            <w:r>
              <w:rPr>
                <w:rFonts w:ascii="Calibri" w:hAnsi="Calibri" w:eastAsia="Calibri" w:cs="Calibri"/>
                <w:rtl w:val="0"/>
              </w:rPr>
              <w:t>Explored different types of loops and list comprehensions</w:t>
            </w:r>
          </w:p>
        </w:tc>
        <w:tc>
          <w:p>
            <w:pPr>
              <w:spacing w:before="91"/>
              <w:jc w:val="center"/>
              <w:rPr>
                <w:rFonts w:ascii="Calibri" w:hAnsi="Calibri" w:eastAsia="Calibri" w:cs="Calibri"/>
              </w:rPr>
            </w:pPr>
            <w:r>
              <w:rPr>
                <w:rFonts w:ascii="Calibri" w:hAnsi="Calibri" w:eastAsia="Calibri" w:cs="Calibri"/>
                <w:rtl w:val="0"/>
              </w:rPr>
              <w:t>Learned to write more efficient and Pythonic code</w:t>
            </w:r>
          </w:p>
        </w:tc>
        <w:tc>
          <w:p>
            <w:pPr>
              <w:pStyle w:val="2"/>
              <w:spacing w:before="15" w:line="240" w:lineRule="auto"/>
              <w:ind w:left="500" w:right="249" w:firstLine="0"/>
              <w:rPr>
                <w:rFonts w:ascii="Calibri" w:hAnsi="Calibri" w:eastAsia="Calibri" w:cs="Calibri"/>
                <w:b/>
                <w:sz w:val="37"/>
                <w:szCs w:val="37"/>
              </w:rPr>
            </w:pPr>
            <w:bookmarkStart w:id="23" w:name="_kzo59cvl5ny3" w:colFirst="0" w:colLast="0"/>
            <w:bookmarkEnd w:id="23"/>
            <w:r>
              <w:rPr>
                <w:rFonts w:ascii="Calibri" w:hAnsi="Calibri" w:eastAsia="Calibri" w:cs="Calibri"/>
                <w:sz w:val="22"/>
                <w:szCs w:val="22"/>
                <w:rtl w:val="0"/>
              </w:rPr>
              <w:t xml:space="preserve"> Mallika Srivastava</w:t>
            </w:r>
          </w:p>
        </w:tc>
      </w:tr>
      <w:tr>
        <w:tblPrEx>
          <w:tblBorders>
            <w:top w:val="single" w:color="E5B9B7" w:sz="4" w:space="0"/>
            <w:left w:val="single" w:color="E5B9B7" w:sz="4" w:space="0"/>
            <w:bottom w:val="single" w:color="E5B9B7" w:sz="4" w:space="0"/>
            <w:right w:val="single" w:color="E5B9B7" w:sz="4" w:space="0"/>
            <w:insideH w:val="single" w:color="E5B9B7" w:sz="4" w:space="0"/>
            <w:insideV w:val="single" w:color="E5B9B7" w:sz="4" w:space="0"/>
          </w:tblBorders>
          <w:tblCellMar>
            <w:top w:w="0" w:type="dxa"/>
            <w:left w:w="108" w:type="dxa"/>
            <w:bottom w:w="0" w:type="dxa"/>
            <w:right w:w="108" w:type="dxa"/>
          </w:tblCellMar>
        </w:tblPrEx>
        <w:tc>
          <w:p>
            <w:pPr>
              <w:spacing w:before="91"/>
              <w:jc w:val="center"/>
              <w:rPr>
                <w:rFonts w:ascii="Calibri" w:hAnsi="Calibri" w:eastAsia="Calibri" w:cs="Calibri"/>
              </w:rPr>
            </w:pPr>
            <w:r>
              <w:rPr>
                <w:rFonts w:ascii="Calibri" w:hAnsi="Calibri" w:eastAsia="Calibri" w:cs="Calibri"/>
                <w:rtl w:val="0"/>
              </w:rPr>
              <w:t>Day 3</w:t>
            </w:r>
          </w:p>
        </w:tc>
        <w:tc>
          <w:p>
            <w:pPr>
              <w:spacing w:before="91"/>
              <w:jc w:val="center"/>
              <w:rPr>
                <w:rFonts w:ascii="Calibri" w:hAnsi="Calibri" w:eastAsia="Calibri" w:cs="Calibri"/>
              </w:rPr>
            </w:pPr>
            <w:r>
              <w:rPr>
                <w:rFonts w:ascii="Calibri" w:hAnsi="Calibri" w:eastAsia="Calibri" w:cs="Calibri"/>
                <w:rtl w:val="0"/>
              </w:rPr>
              <w:t>Defined and worked with functions, including lambda functions</w:t>
            </w:r>
          </w:p>
        </w:tc>
        <w:tc>
          <w:p>
            <w:pPr>
              <w:spacing w:before="91"/>
              <w:jc w:val="center"/>
              <w:rPr>
                <w:rFonts w:ascii="Calibri" w:hAnsi="Calibri" w:eastAsia="Calibri" w:cs="Calibri"/>
              </w:rPr>
            </w:pPr>
            <w:r>
              <w:rPr>
                <w:rFonts w:ascii="Calibri" w:hAnsi="Calibri" w:eastAsia="Calibri" w:cs="Calibri"/>
                <w:rtl w:val="0"/>
              </w:rPr>
              <w:t>Understood the concept of code reusability and anonymous functions</w:t>
            </w:r>
          </w:p>
        </w:tc>
        <w:tc>
          <w:p>
            <w:pPr>
              <w:pStyle w:val="2"/>
              <w:spacing w:before="15" w:line="240" w:lineRule="auto"/>
              <w:ind w:left="500" w:right="249" w:firstLine="0"/>
              <w:rPr>
                <w:rFonts w:ascii="Calibri" w:hAnsi="Calibri" w:eastAsia="Calibri" w:cs="Calibri"/>
                <w:b/>
                <w:sz w:val="37"/>
                <w:szCs w:val="37"/>
              </w:rPr>
            </w:pPr>
            <w:bookmarkStart w:id="24" w:name="_9lldnfsmlcx5" w:colFirst="0" w:colLast="0"/>
            <w:bookmarkEnd w:id="24"/>
            <w:r>
              <w:rPr>
                <w:rFonts w:ascii="Calibri" w:hAnsi="Calibri" w:eastAsia="Calibri" w:cs="Calibri"/>
                <w:sz w:val="22"/>
                <w:szCs w:val="22"/>
                <w:rtl w:val="0"/>
              </w:rPr>
              <w:t xml:space="preserve"> Mallika Srivastava</w:t>
            </w:r>
          </w:p>
        </w:tc>
      </w:tr>
      <w:tr>
        <w:tblPrEx>
          <w:tblBorders>
            <w:top w:val="single" w:color="E5B9B7" w:sz="4" w:space="0"/>
            <w:left w:val="single" w:color="E5B9B7" w:sz="4" w:space="0"/>
            <w:bottom w:val="single" w:color="E5B9B7" w:sz="4" w:space="0"/>
            <w:right w:val="single" w:color="E5B9B7" w:sz="4" w:space="0"/>
            <w:insideH w:val="single" w:color="E5B9B7" w:sz="4" w:space="0"/>
            <w:insideV w:val="single" w:color="E5B9B7" w:sz="4" w:space="0"/>
          </w:tblBorders>
          <w:tblCellMar>
            <w:top w:w="0" w:type="dxa"/>
            <w:left w:w="108" w:type="dxa"/>
            <w:bottom w:w="0" w:type="dxa"/>
            <w:right w:w="108" w:type="dxa"/>
          </w:tblCellMar>
        </w:tblPrEx>
        <w:tc>
          <w:p>
            <w:pPr>
              <w:spacing w:before="91"/>
              <w:jc w:val="center"/>
              <w:rPr>
                <w:rFonts w:ascii="Calibri" w:hAnsi="Calibri" w:eastAsia="Calibri" w:cs="Calibri"/>
              </w:rPr>
            </w:pPr>
            <w:r>
              <w:rPr>
                <w:rFonts w:ascii="Calibri" w:hAnsi="Calibri" w:eastAsia="Calibri" w:cs="Calibri"/>
                <w:rtl w:val="0"/>
              </w:rPr>
              <w:t>Day 4</w:t>
            </w:r>
          </w:p>
        </w:tc>
        <w:tc>
          <w:p>
            <w:pPr>
              <w:spacing w:before="91"/>
              <w:jc w:val="center"/>
              <w:rPr>
                <w:rFonts w:ascii="Calibri" w:hAnsi="Calibri" w:eastAsia="Calibri" w:cs="Calibri"/>
              </w:rPr>
            </w:pPr>
            <w:r>
              <w:rPr>
                <w:rFonts w:ascii="Calibri" w:hAnsi="Calibri" w:eastAsia="Calibri" w:cs="Calibri"/>
                <w:rtl w:val="0"/>
              </w:rPr>
              <w:t>Created custom modules and explored built-in Python modules</w:t>
            </w:r>
          </w:p>
        </w:tc>
        <w:tc>
          <w:p>
            <w:pPr>
              <w:spacing w:before="91"/>
              <w:jc w:val="center"/>
              <w:rPr>
                <w:rFonts w:ascii="Calibri" w:hAnsi="Calibri" w:eastAsia="Calibri" w:cs="Calibri"/>
              </w:rPr>
            </w:pPr>
            <w:r>
              <w:rPr>
                <w:rFonts w:ascii="Calibri" w:hAnsi="Calibri" w:eastAsia="Calibri" w:cs="Calibri"/>
                <w:rtl w:val="0"/>
              </w:rPr>
              <w:t>Learned about code organization and leveraging Python's standard library</w:t>
            </w:r>
          </w:p>
        </w:tc>
        <w:tc>
          <w:p>
            <w:pPr>
              <w:pStyle w:val="2"/>
              <w:spacing w:before="15" w:line="240" w:lineRule="auto"/>
              <w:ind w:left="500" w:right="249" w:firstLine="0"/>
              <w:rPr>
                <w:rFonts w:ascii="Calibri" w:hAnsi="Calibri" w:eastAsia="Calibri" w:cs="Calibri"/>
                <w:b/>
                <w:sz w:val="37"/>
                <w:szCs w:val="37"/>
              </w:rPr>
            </w:pPr>
            <w:bookmarkStart w:id="25" w:name="_5h75rc4p238y" w:colFirst="0" w:colLast="0"/>
            <w:bookmarkEnd w:id="25"/>
            <w:r>
              <w:rPr>
                <w:rFonts w:ascii="Calibri" w:hAnsi="Calibri" w:eastAsia="Calibri" w:cs="Calibri"/>
                <w:sz w:val="22"/>
                <w:szCs w:val="22"/>
                <w:rtl w:val="0"/>
              </w:rPr>
              <w:t xml:space="preserve"> Mallika Srivastava</w:t>
            </w:r>
          </w:p>
        </w:tc>
      </w:tr>
      <w:tr>
        <w:tblPrEx>
          <w:tblBorders>
            <w:top w:val="single" w:color="E5B9B7" w:sz="4" w:space="0"/>
            <w:left w:val="single" w:color="E5B9B7" w:sz="4" w:space="0"/>
            <w:bottom w:val="single" w:color="E5B9B7" w:sz="4" w:space="0"/>
            <w:right w:val="single" w:color="E5B9B7" w:sz="4" w:space="0"/>
            <w:insideH w:val="single" w:color="E5B9B7" w:sz="4" w:space="0"/>
            <w:insideV w:val="single" w:color="E5B9B7" w:sz="4" w:space="0"/>
          </w:tblBorders>
          <w:tblCellMar>
            <w:top w:w="0" w:type="dxa"/>
            <w:left w:w="108" w:type="dxa"/>
            <w:bottom w:w="0" w:type="dxa"/>
            <w:right w:w="108" w:type="dxa"/>
          </w:tblCellMar>
        </w:tblPrEx>
        <w:tc>
          <w:p>
            <w:pPr>
              <w:spacing w:before="91"/>
              <w:jc w:val="center"/>
              <w:rPr>
                <w:rFonts w:ascii="Calibri" w:hAnsi="Calibri" w:eastAsia="Calibri" w:cs="Calibri"/>
              </w:rPr>
            </w:pPr>
            <w:r>
              <w:rPr>
                <w:rFonts w:ascii="Calibri" w:hAnsi="Calibri" w:eastAsia="Calibri" w:cs="Calibri"/>
                <w:rtl w:val="0"/>
              </w:rPr>
              <w:t>Day 5</w:t>
            </w:r>
          </w:p>
        </w:tc>
        <w:tc>
          <w:p>
            <w:pPr>
              <w:spacing w:before="91"/>
              <w:jc w:val="center"/>
              <w:rPr>
                <w:rFonts w:ascii="Calibri" w:hAnsi="Calibri" w:eastAsia="Calibri" w:cs="Calibri"/>
              </w:rPr>
            </w:pPr>
            <w:r>
              <w:rPr>
                <w:rFonts w:ascii="Calibri" w:hAnsi="Calibri" w:eastAsia="Calibri" w:cs="Calibri"/>
                <w:rtl w:val="0"/>
              </w:rPr>
              <w:t>Introduction to Object-Oriented Programming concepts</w:t>
            </w:r>
          </w:p>
        </w:tc>
        <w:tc>
          <w:p>
            <w:pPr>
              <w:spacing w:before="91"/>
              <w:jc w:val="center"/>
              <w:rPr>
                <w:rFonts w:ascii="Calibri" w:hAnsi="Calibri" w:eastAsia="Calibri" w:cs="Calibri"/>
              </w:rPr>
            </w:pPr>
            <w:r>
              <w:rPr>
                <w:rFonts w:ascii="Calibri" w:hAnsi="Calibri" w:eastAsia="Calibri" w:cs="Calibri"/>
                <w:rtl w:val="0"/>
              </w:rPr>
              <w:t>Grasped the fundamentals of classes, objects, and inheritance</w:t>
            </w:r>
          </w:p>
        </w:tc>
        <w:tc>
          <w:p>
            <w:pPr>
              <w:pStyle w:val="2"/>
              <w:spacing w:before="15" w:line="240" w:lineRule="auto"/>
              <w:ind w:left="500" w:right="249" w:firstLine="0"/>
              <w:rPr>
                <w:rFonts w:ascii="Calibri" w:hAnsi="Calibri" w:eastAsia="Calibri" w:cs="Calibri"/>
                <w:b/>
                <w:sz w:val="37"/>
                <w:szCs w:val="37"/>
              </w:rPr>
            </w:pPr>
            <w:bookmarkStart w:id="26" w:name="_qw8y9mheogsg" w:colFirst="0" w:colLast="0"/>
            <w:bookmarkEnd w:id="26"/>
            <w:r>
              <w:rPr>
                <w:rFonts w:ascii="Calibri" w:hAnsi="Calibri" w:eastAsia="Calibri" w:cs="Calibri"/>
                <w:sz w:val="22"/>
                <w:szCs w:val="22"/>
                <w:rtl w:val="0"/>
              </w:rPr>
              <w:t xml:space="preserve"> Mallika Srivastava</w:t>
            </w:r>
          </w:p>
        </w:tc>
      </w:tr>
    </w:tbl>
    <w:p>
      <w:pPr>
        <w:spacing w:before="91"/>
        <w:rPr>
          <w:rFonts w:ascii="Calibri" w:hAnsi="Calibri" w:eastAsia="Calibri" w:cs="Calibri"/>
          <w:b/>
          <w:sz w:val="40"/>
          <w:szCs w:val="40"/>
        </w:rPr>
      </w:pPr>
      <w:r>
        <w:rPr>
          <w:rFonts w:ascii="Calibri" w:hAnsi="Calibri" w:eastAsia="Calibri" w:cs="Calibri"/>
          <w:b/>
          <w:rtl w:val="0"/>
        </w:rPr>
        <w:t>Important</w:t>
      </w:r>
      <w:r>
        <w:rPr>
          <w:rFonts w:ascii="Calibri" w:hAnsi="Calibri" w:eastAsia="Calibri" w:cs="Calibri"/>
          <w:rtl w:val="0"/>
        </w:rPr>
        <w:br w:type="textWrapping"/>
      </w:r>
      <w:r>
        <w:rPr>
          <w:rFonts w:ascii="Calibri" w:hAnsi="Calibri" w:eastAsia="Calibri" w:cs="Calibri"/>
          <w:rtl w:val="0"/>
        </w:rPr>
        <w:t>A day without a training session is used for revision and research  purposes.</w:t>
      </w:r>
    </w:p>
    <w:p>
      <w:pPr>
        <w:spacing w:before="91"/>
        <w:jc w:val="center"/>
        <w:rPr>
          <w:rFonts w:ascii="Calibri" w:hAnsi="Calibri" w:eastAsia="Calibri" w:cs="Calibri"/>
          <w:b/>
          <w:sz w:val="40"/>
          <w:szCs w:val="40"/>
        </w:rPr>
      </w:pPr>
    </w:p>
    <w:p>
      <w:pPr>
        <w:spacing w:before="91"/>
        <w:jc w:val="center"/>
        <w:rPr>
          <w:rFonts w:ascii="Calibri" w:hAnsi="Calibri" w:eastAsia="Calibri" w:cs="Calibri"/>
          <w:b/>
          <w:sz w:val="40"/>
          <w:szCs w:val="40"/>
        </w:rPr>
      </w:pPr>
    </w:p>
    <w:p>
      <w:pPr>
        <w:spacing w:before="91"/>
        <w:jc w:val="center"/>
        <w:rPr>
          <w:rFonts w:ascii="Calibri" w:hAnsi="Calibri" w:eastAsia="Calibri" w:cs="Calibri"/>
          <w:b/>
          <w:sz w:val="40"/>
          <w:szCs w:val="40"/>
        </w:rPr>
      </w:pPr>
    </w:p>
    <w:p>
      <w:pPr>
        <w:spacing w:before="91"/>
        <w:jc w:val="center"/>
        <w:rPr>
          <w:rFonts w:ascii="Calibri" w:hAnsi="Calibri" w:eastAsia="Calibri" w:cs="Calibri"/>
          <w:b/>
          <w:sz w:val="40"/>
          <w:szCs w:val="40"/>
        </w:rPr>
      </w:pPr>
    </w:p>
    <w:p>
      <w:pPr>
        <w:spacing w:before="91"/>
        <w:jc w:val="left"/>
        <w:rPr>
          <w:rFonts w:ascii="Calibri" w:hAnsi="Calibri" w:eastAsia="Calibri" w:cs="Calibri"/>
          <w:b/>
          <w:sz w:val="40"/>
          <w:szCs w:val="40"/>
        </w:rPr>
      </w:pPr>
    </w:p>
    <w:p>
      <w:pPr>
        <w:spacing w:before="91"/>
        <w:jc w:val="center"/>
        <w:rPr>
          <w:rFonts w:ascii="Calibri" w:hAnsi="Calibri" w:eastAsia="Calibri" w:cs="Calibri"/>
          <w:b/>
          <w:sz w:val="40"/>
          <w:szCs w:val="40"/>
        </w:rPr>
      </w:pPr>
    </w:p>
    <w:p>
      <w:pPr>
        <w:spacing w:before="91"/>
        <w:jc w:val="center"/>
        <w:rPr>
          <w:rFonts w:ascii="Calibri" w:hAnsi="Calibri" w:eastAsia="Calibri" w:cs="Calibri"/>
          <w:b/>
          <w:sz w:val="40"/>
          <w:szCs w:val="40"/>
        </w:rPr>
      </w:pPr>
    </w:p>
    <w:p>
      <w:pPr>
        <w:spacing w:before="91"/>
        <w:jc w:val="center"/>
        <w:rPr>
          <w:rFonts w:ascii="Calibri" w:hAnsi="Calibri" w:eastAsia="Calibri" w:cs="Calibri"/>
          <w:b/>
          <w:sz w:val="40"/>
          <w:szCs w:val="40"/>
        </w:rPr>
      </w:pPr>
    </w:p>
    <w:p>
      <w:pPr>
        <w:spacing w:before="91"/>
        <w:jc w:val="center"/>
        <w:rPr>
          <w:rFonts w:ascii="Calibri" w:hAnsi="Calibri" w:eastAsia="Calibri" w:cs="Calibri"/>
          <w:b/>
          <w:sz w:val="40"/>
          <w:szCs w:val="40"/>
        </w:rPr>
      </w:pPr>
    </w:p>
    <w:p>
      <w:pPr>
        <w:spacing w:before="91"/>
        <w:jc w:val="center"/>
        <w:rPr>
          <w:rFonts w:ascii="Calibri" w:hAnsi="Calibri" w:eastAsia="Calibri" w:cs="Calibri"/>
          <w:b/>
          <w:sz w:val="40"/>
          <w:szCs w:val="40"/>
        </w:rPr>
      </w:pPr>
    </w:p>
    <w:p>
      <w:pPr>
        <w:spacing w:before="91"/>
        <w:jc w:val="center"/>
        <w:rPr>
          <w:rFonts w:ascii="Calibri" w:hAnsi="Calibri" w:eastAsia="Calibri" w:cs="Calibri"/>
          <w:b/>
          <w:sz w:val="40"/>
          <w:szCs w:val="40"/>
        </w:rPr>
      </w:pPr>
    </w:p>
    <w:p>
      <w:pPr>
        <w:spacing w:before="91"/>
        <w:jc w:val="center"/>
        <w:rPr>
          <w:rFonts w:ascii="Calibri" w:hAnsi="Calibri" w:eastAsia="Calibri" w:cs="Calibri"/>
          <w:b/>
          <w:sz w:val="40"/>
          <w:szCs w:val="40"/>
        </w:rPr>
      </w:pPr>
    </w:p>
    <w:p>
      <w:pPr>
        <w:spacing w:before="91"/>
        <w:jc w:val="center"/>
        <w:rPr>
          <w:rFonts w:ascii="Calibri" w:hAnsi="Calibri" w:eastAsia="Calibri" w:cs="Calibri"/>
          <w:b/>
          <w:sz w:val="40"/>
          <w:szCs w:val="40"/>
        </w:rPr>
      </w:pPr>
    </w:p>
    <w:p>
      <w:pPr>
        <w:spacing w:before="91"/>
        <w:jc w:val="center"/>
        <w:rPr>
          <w:rFonts w:ascii="Calibri" w:hAnsi="Calibri" w:eastAsia="Calibri" w:cs="Calibri"/>
        </w:rPr>
      </w:pPr>
    </w:p>
    <w:p>
      <w:pPr>
        <w:spacing w:before="91"/>
        <w:jc w:val="center"/>
        <w:rPr>
          <w:rFonts w:ascii="Calibri" w:hAnsi="Calibri" w:eastAsia="Calibri" w:cs="Calibri"/>
        </w:rPr>
      </w:pPr>
    </w:p>
    <w:p>
      <w:pPr>
        <w:spacing w:before="91"/>
        <w:jc w:val="center"/>
        <w:rPr>
          <w:rFonts w:ascii="Calibri" w:hAnsi="Calibri" w:eastAsia="Calibri" w:cs="Calibri"/>
        </w:rPr>
      </w:pPr>
      <w:r>
        <w:rPr>
          <w:rFonts w:ascii="Calibri" w:hAnsi="Calibri" w:eastAsia="Calibri" w:cs="Calibri"/>
          <w:rtl w:val="0"/>
        </w:rPr>
        <w:br w:type="textWrapping"/>
      </w:r>
      <w:r>
        <w:rPr>
          <w:rFonts w:ascii="Calibri" w:hAnsi="Calibri" w:eastAsia="Calibri" w:cs="Calibri"/>
          <w:rtl w:val="0"/>
        </w:rPr>
        <w:t>Week No:</w:t>
      </w:r>
      <w:r>
        <w:rPr>
          <w:rFonts w:ascii="Calibri" w:hAnsi="Calibri" w:eastAsia="Calibri" w:cs="Calibri"/>
          <w:u w:val="single"/>
          <w:rtl w:val="0"/>
        </w:rPr>
        <w:t xml:space="preserve"> __3_ </w:t>
      </w:r>
      <w:r>
        <w:rPr>
          <w:rFonts w:ascii="Calibri" w:hAnsi="Calibri" w:eastAsia="Calibri" w:cs="Calibri"/>
          <w:rtl w:val="0"/>
        </w:rPr>
        <w:br w:type="textWrapping"/>
      </w:r>
      <w:r>
        <w:rPr>
          <w:rFonts w:ascii="Calibri" w:hAnsi="Calibri" w:eastAsia="Calibri" w:cs="Calibri"/>
          <w:rtl w:val="0"/>
        </w:rPr>
        <w:t>(1/2/3/4/5/6/7/8/9/10/11/12/13/14/15/16)</w:t>
      </w:r>
      <w:r>
        <w:rPr>
          <w:rFonts w:ascii="Calibri" w:hAnsi="Calibri" w:eastAsia="Calibri" w:cs="Calibri"/>
          <w:rtl w:val="0"/>
        </w:rPr>
        <w:br w:type="textWrapping"/>
      </w:r>
    </w:p>
    <w:tbl>
      <w:tblPr>
        <w:tblStyle w:val="18"/>
        <w:tblW w:w="11020" w:type="dxa"/>
        <w:tblInd w:w="0" w:type="dxa"/>
        <w:tblBorders>
          <w:top w:val="single" w:color="E5B9B7" w:sz="4" w:space="0"/>
          <w:left w:val="single" w:color="E5B9B7" w:sz="4" w:space="0"/>
          <w:bottom w:val="single" w:color="E5B9B7" w:sz="4" w:space="0"/>
          <w:right w:val="single" w:color="E5B9B7" w:sz="4" w:space="0"/>
          <w:insideH w:val="single" w:color="E5B9B7" w:sz="4" w:space="0"/>
          <w:insideV w:val="single" w:color="E5B9B7" w:sz="4" w:space="0"/>
        </w:tblBorders>
        <w:tblLayout w:type="fixed"/>
        <w:tblCellMar>
          <w:top w:w="0" w:type="dxa"/>
          <w:left w:w="108" w:type="dxa"/>
          <w:bottom w:w="0" w:type="dxa"/>
          <w:right w:w="108" w:type="dxa"/>
        </w:tblCellMar>
      </w:tblPr>
      <w:tblGrid>
        <w:gridCol w:w="2745"/>
        <w:gridCol w:w="2763"/>
        <w:gridCol w:w="2759"/>
        <w:gridCol w:w="2753"/>
      </w:tblGrid>
      <w:tr>
        <w:tblPrEx>
          <w:tblBorders>
            <w:top w:val="single" w:color="E5B9B7" w:sz="4" w:space="0"/>
            <w:left w:val="single" w:color="E5B9B7" w:sz="4" w:space="0"/>
            <w:bottom w:val="single" w:color="E5B9B7" w:sz="4" w:space="0"/>
            <w:right w:val="single" w:color="E5B9B7" w:sz="4" w:space="0"/>
            <w:insideH w:val="single" w:color="E5B9B7" w:sz="4" w:space="0"/>
            <w:insideV w:val="single" w:color="E5B9B7" w:sz="4" w:space="0"/>
          </w:tblBorders>
        </w:tblPrEx>
        <w:tc>
          <w:p>
            <w:pPr>
              <w:spacing w:before="91"/>
              <w:jc w:val="center"/>
              <w:rPr>
                <w:rFonts w:ascii="Calibri" w:hAnsi="Calibri" w:eastAsia="Calibri" w:cs="Calibri"/>
              </w:rPr>
            </w:pPr>
            <w:r>
              <w:rPr>
                <w:rFonts w:ascii="Calibri" w:hAnsi="Calibri" w:eastAsia="Calibri" w:cs="Calibri"/>
                <w:rtl w:val="0"/>
              </w:rPr>
              <w:t>Day &amp; Date</w:t>
            </w:r>
          </w:p>
        </w:tc>
        <w:tc>
          <w:p>
            <w:pPr>
              <w:spacing w:before="91"/>
              <w:jc w:val="center"/>
              <w:rPr>
                <w:rFonts w:ascii="Calibri" w:hAnsi="Calibri" w:eastAsia="Calibri" w:cs="Calibri"/>
              </w:rPr>
            </w:pPr>
            <w:r>
              <w:rPr>
                <w:rFonts w:ascii="Calibri" w:hAnsi="Calibri" w:eastAsia="Calibri" w:cs="Calibri"/>
                <w:rtl w:val="0"/>
              </w:rPr>
              <w:t>Brief Description of Daily Activity</w:t>
            </w:r>
          </w:p>
        </w:tc>
        <w:tc>
          <w:p>
            <w:pPr>
              <w:spacing w:before="91"/>
              <w:jc w:val="center"/>
              <w:rPr>
                <w:rFonts w:ascii="Calibri" w:hAnsi="Calibri" w:eastAsia="Calibri" w:cs="Calibri"/>
              </w:rPr>
            </w:pPr>
            <w:r>
              <w:rPr>
                <w:rFonts w:ascii="Calibri" w:hAnsi="Calibri" w:eastAsia="Calibri" w:cs="Calibri"/>
                <w:rtl w:val="0"/>
              </w:rPr>
              <w:t>Learning Outcome</w:t>
            </w:r>
          </w:p>
        </w:tc>
        <w:tc>
          <w:p>
            <w:pPr>
              <w:spacing w:before="91"/>
              <w:jc w:val="center"/>
              <w:rPr>
                <w:rFonts w:ascii="Calibri" w:hAnsi="Calibri" w:eastAsia="Calibri" w:cs="Calibri"/>
              </w:rPr>
            </w:pPr>
            <w:r>
              <w:rPr>
                <w:rFonts w:ascii="Calibri" w:hAnsi="Calibri" w:eastAsia="Calibri" w:cs="Calibri"/>
                <w:rtl w:val="0"/>
              </w:rPr>
              <w:t>Person In-Charge</w:t>
            </w:r>
          </w:p>
        </w:tc>
      </w:tr>
      <w:tr>
        <w:tblPrEx>
          <w:tblBorders>
            <w:top w:val="single" w:color="E5B9B7" w:sz="4" w:space="0"/>
            <w:left w:val="single" w:color="E5B9B7" w:sz="4" w:space="0"/>
            <w:bottom w:val="single" w:color="E5B9B7" w:sz="4" w:space="0"/>
            <w:right w:val="single" w:color="E5B9B7" w:sz="4" w:space="0"/>
            <w:insideH w:val="single" w:color="E5B9B7" w:sz="4" w:space="0"/>
            <w:insideV w:val="single" w:color="E5B9B7" w:sz="4" w:space="0"/>
          </w:tblBorders>
          <w:tblCellMar>
            <w:top w:w="0" w:type="dxa"/>
            <w:left w:w="108" w:type="dxa"/>
            <w:bottom w:w="0" w:type="dxa"/>
            <w:right w:w="108" w:type="dxa"/>
          </w:tblCellMar>
        </w:tblPrEx>
        <w:tc>
          <w:p>
            <w:pPr>
              <w:spacing w:before="91"/>
              <w:jc w:val="center"/>
              <w:rPr>
                <w:rFonts w:ascii="Calibri" w:hAnsi="Calibri" w:eastAsia="Calibri" w:cs="Calibri"/>
              </w:rPr>
            </w:pPr>
            <w:r>
              <w:rPr>
                <w:rFonts w:ascii="Calibri" w:hAnsi="Calibri" w:eastAsia="Calibri" w:cs="Calibri"/>
                <w:rtl w:val="0"/>
              </w:rPr>
              <w:t>Day 1</w:t>
            </w:r>
          </w:p>
        </w:tc>
        <w:tc>
          <w:p>
            <w:pPr>
              <w:spacing w:before="91"/>
              <w:jc w:val="center"/>
              <w:rPr>
                <w:rFonts w:ascii="Calibri" w:hAnsi="Calibri" w:eastAsia="Calibri" w:cs="Calibri"/>
                <w:sz w:val="20"/>
                <w:szCs w:val="20"/>
              </w:rPr>
            </w:pPr>
            <w:r>
              <w:rPr>
                <w:rFonts w:ascii="Calibri" w:hAnsi="Calibri" w:eastAsia="Calibri" w:cs="Calibri"/>
                <w:rtl w:val="0"/>
              </w:rPr>
              <w:t>Worked with NumPy arrays and Pandas DataFrames</w:t>
            </w:r>
          </w:p>
        </w:tc>
        <w:tc>
          <w:p>
            <w:pPr>
              <w:spacing w:before="91"/>
              <w:jc w:val="center"/>
              <w:rPr>
                <w:rFonts w:ascii="Calibri" w:hAnsi="Calibri" w:eastAsia="Calibri" w:cs="Calibri"/>
              </w:rPr>
            </w:pPr>
            <w:r>
              <w:rPr>
                <w:rFonts w:ascii="Calibri" w:hAnsi="Calibri" w:eastAsia="Calibri" w:cs="Calibri"/>
                <w:rtl w:val="0"/>
              </w:rPr>
              <w:t>Learned efficient data manipulation and analysis techniques</w:t>
            </w:r>
          </w:p>
        </w:tc>
        <w:tc>
          <w:p>
            <w:pPr>
              <w:pStyle w:val="2"/>
              <w:spacing w:before="15" w:line="240" w:lineRule="auto"/>
              <w:ind w:left="500" w:right="249" w:firstLine="0"/>
              <w:rPr>
                <w:rFonts w:ascii="Calibri" w:hAnsi="Calibri" w:eastAsia="Calibri" w:cs="Calibri"/>
                <w:b/>
                <w:sz w:val="37"/>
                <w:szCs w:val="37"/>
              </w:rPr>
            </w:pPr>
            <w:bookmarkStart w:id="27" w:name="_kwu0z21z5hi3" w:colFirst="0" w:colLast="0"/>
            <w:bookmarkEnd w:id="27"/>
            <w:r>
              <w:rPr>
                <w:rFonts w:ascii="Calibri" w:hAnsi="Calibri" w:eastAsia="Calibri" w:cs="Calibri"/>
                <w:sz w:val="22"/>
                <w:szCs w:val="22"/>
                <w:rtl w:val="0"/>
              </w:rPr>
              <w:t xml:space="preserve"> Mallika Srivastava</w:t>
            </w:r>
          </w:p>
        </w:tc>
      </w:tr>
      <w:tr>
        <w:tblPrEx>
          <w:tblBorders>
            <w:top w:val="single" w:color="E5B9B7" w:sz="4" w:space="0"/>
            <w:left w:val="single" w:color="E5B9B7" w:sz="4" w:space="0"/>
            <w:bottom w:val="single" w:color="E5B9B7" w:sz="4" w:space="0"/>
            <w:right w:val="single" w:color="E5B9B7" w:sz="4" w:space="0"/>
            <w:insideH w:val="single" w:color="E5B9B7" w:sz="4" w:space="0"/>
            <w:insideV w:val="single" w:color="E5B9B7" w:sz="4" w:space="0"/>
          </w:tblBorders>
          <w:tblCellMar>
            <w:top w:w="0" w:type="dxa"/>
            <w:left w:w="108" w:type="dxa"/>
            <w:bottom w:w="0" w:type="dxa"/>
            <w:right w:w="108" w:type="dxa"/>
          </w:tblCellMar>
        </w:tblPrEx>
        <w:tc>
          <w:p>
            <w:pPr>
              <w:spacing w:before="91"/>
              <w:jc w:val="center"/>
              <w:rPr>
                <w:rFonts w:ascii="Calibri" w:hAnsi="Calibri" w:eastAsia="Calibri" w:cs="Calibri"/>
              </w:rPr>
            </w:pPr>
            <w:r>
              <w:rPr>
                <w:rFonts w:ascii="Calibri" w:hAnsi="Calibri" w:eastAsia="Calibri" w:cs="Calibri"/>
                <w:rtl w:val="0"/>
              </w:rPr>
              <w:t>Day 2</w:t>
            </w:r>
          </w:p>
        </w:tc>
        <w:tc>
          <w:p>
            <w:pPr>
              <w:spacing w:before="91"/>
              <w:jc w:val="center"/>
              <w:rPr>
                <w:rFonts w:ascii="Calibri" w:hAnsi="Calibri" w:eastAsia="Calibri" w:cs="Calibri"/>
              </w:rPr>
            </w:pPr>
            <w:r>
              <w:rPr>
                <w:rFonts w:ascii="Calibri" w:hAnsi="Calibri" w:eastAsia="Calibri" w:cs="Calibri"/>
                <w:rtl w:val="0"/>
              </w:rPr>
              <w:t>Created various plots using Matplotlib and observed ML model demos</w:t>
            </w:r>
          </w:p>
        </w:tc>
        <w:tc>
          <w:p>
            <w:pPr>
              <w:spacing w:before="91"/>
              <w:jc w:val="center"/>
              <w:rPr>
                <w:rFonts w:ascii="Calibri" w:hAnsi="Calibri" w:eastAsia="Calibri" w:cs="Calibri"/>
              </w:rPr>
            </w:pPr>
            <w:r>
              <w:rPr>
                <w:rFonts w:ascii="Calibri" w:hAnsi="Calibri" w:eastAsia="Calibri" w:cs="Calibri"/>
                <w:rtl w:val="0"/>
              </w:rPr>
              <w:t>Understood data visualization techniques and basic ML workflows</w:t>
            </w:r>
          </w:p>
        </w:tc>
        <w:tc>
          <w:p>
            <w:pPr>
              <w:pStyle w:val="2"/>
              <w:spacing w:before="15" w:line="240" w:lineRule="auto"/>
              <w:ind w:left="500" w:right="249" w:firstLine="0"/>
              <w:rPr>
                <w:rFonts w:ascii="Calibri" w:hAnsi="Calibri" w:eastAsia="Calibri" w:cs="Calibri"/>
                <w:b/>
                <w:sz w:val="37"/>
                <w:szCs w:val="37"/>
              </w:rPr>
            </w:pPr>
            <w:bookmarkStart w:id="28" w:name="_86erihv4q86r" w:colFirst="0" w:colLast="0"/>
            <w:bookmarkEnd w:id="28"/>
            <w:r>
              <w:rPr>
                <w:rFonts w:ascii="Calibri" w:hAnsi="Calibri" w:eastAsia="Calibri" w:cs="Calibri"/>
                <w:sz w:val="22"/>
                <w:szCs w:val="22"/>
                <w:rtl w:val="0"/>
              </w:rPr>
              <w:t xml:space="preserve"> Mallika Srivastava</w:t>
            </w:r>
          </w:p>
        </w:tc>
      </w:tr>
      <w:tr>
        <w:tblPrEx>
          <w:tblBorders>
            <w:top w:val="single" w:color="E5B9B7" w:sz="4" w:space="0"/>
            <w:left w:val="single" w:color="E5B9B7" w:sz="4" w:space="0"/>
            <w:bottom w:val="single" w:color="E5B9B7" w:sz="4" w:space="0"/>
            <w:right w:val="single" w:color="E5B9B7" w:sz="4" w:space="0"/>
            <w:insideH w:val="single" w:color="E5B9B7" w:sz="4" w:space="0"/>
            <w:insideV w:val="single" w:color="E5B9B7" w:sz="4" w:space="0"/>
          </w:tblBorders>
          <w:tblCellMar>
            <w:top w:w="0" w:type="dxa"/>
            <w:left w:w="108" w:type="dxa"/>
            <w:bottom w:w="0" w:type="dxa"/>
            <w:right w:w="108" w:type="dxa"/>
          </w:tblCellMar>
        </w:tblPrEx>
        <w:tc>
          <w:p>
            <w:pPr>
              <w:spacing w:before="91"/>
              <w:jc w:val="center"/>
              <w:rPr>
                <w:rFonts w:ascii="Calibri" w:hAnsi="Calibri" w:eastAsia="Calibri" w:cs="Calibri"/>
              </w:rPr>
            </w:pPr>
            <w:r>
              <w:rPr>
                <w:rFonts w:ascii="Calibri" w:hAnsi="Calibri" w:eastAsia="Calibri" w:cs="Calibri"/>
                <w:rtl w:val="0"/>
              </w:rPr>
              <w:t>Day 3</w:t>
            </w:r>
          </w:p>
        </w:tc>
        <w:tc>
          <w:p>
            <w:pPr>
              <w:spacing w:before="91"/>
              <w:jc w:val="center"/>
              <w:rPr>
                <w:rFonts w:ascii="Calibri" w:hAnsi="Calibri" w:eastAsia="Calibri" w:cs="Calibri"/>
              </w:rPr>
            </w:pPr>
            <w:r>
              <w:rPr>
                <w:rFonts w:ascii="Calibri" w:hAnsi="Calibri" w:eastAsia="Calibri" w:cs="Calibri"/>
                <w:rtl w:val="0"/>
              </w:rPr>
              <w:t>Started a data science project, implementing train-test splits</w:t>
            </w:r>
          </w:p>
        </w:tc>
        <w:tc>
          <w:p>
            <w:pPr>
              <w:spacing w:before="91"/>
              <w:jc w:val="center"/>
              <w:rPr>
                <w:rFonts w:ascii="Calibri" w:hAnsi="Calibri" w:eastAsia="Calibri" w:cs="Calibri"/>
              </w:rPr>
            </w:pPr>
            <w:r>
              <w:rPr>
                <w:rFonts w:ascii="Calibri" w:hAnsi="Calibri" w:eastAsia="Calibri" w:cs="Calibri"/>
                <w:rtl w:val="0"/>
              </w:rPr>
              <w:t>Learned about data preprocessing and model evaluation techniques</w:t>
            </w:r>
          </w:p>
        </w:tc>
        <w:tc>
          <w:p>
            <w:pPr>
              <w:pStyle w:val="2"/>
              <w:spacing w:before="15" w:line="240" w:lineRule="auto"/>
              <w:ind w:left="500" w:right="249" w:firstLine="0"/>
              <w:rPr>
                <w:rFonts w:ascii="Calibri" w:hAnsi="Calibri" w:eastAsia="Calibri" w:cs="Calibri"/>
                <w:b/>
                <w:sz w:val="37"/>
                <w:szCs w:val="37"/>
              </w:rPr>
            </w:pPr>
            <w:bookmarkStart w:id="29" w:name="_bdx457ickudn" w:colFirst="0" w:colLast="0"/>
            <w:bookmarkEnd w:id="29"/>
            <w:r>
              <w:rPr>
                <w:rFonts w:ascii="Calibri" w:hAnsi="Calibri" w:eastAsia="Calibri" w:cs="Calibri"/>
                <w:sz w:val="22"/>
                <w:szCs w:val="22"/>
                <w:rtl w:val="0"/>
              </w:rPr>
              <w:t xml:space="preserve"> Mallika Srivastava</w:t>
            </w:r>
          </w:p>
        </w:tc>
      </w:tr>
      <w:tr>
        <w:tblPrEx>
          <w:tblBorders>
            <w:top w:val="single" w:color="E5B9B7" w:sz="4" w:space="0"/>
            <w:left w:val="single" w:color="E5B9B7" w:sz="4" w:space="0"/>
            <w:bottom w:val="single" w:color="E5B9B7" w:sz="4" w:space="0"/>
            <w:right w:val="single" w:color="E5B9B7" w:sz="4" w:space="0"/>
            <w:insideH w:val="single" w:color="E5B9B7" w:sz="4" w:space="0"/>
            <w:insideV w:val="single" w:color="E5B9B7" w:sz="4" w:space="0"/>
          </w:tblBorders>
          <w:tblCellMar>
            <w:top w:w="0" w:type="dxa"/>
            <w:left w:w="108" w:type="dxa"/>
            <w:bottom w:w="0" w:type="dxa"/>
            <w:right w:w="108" w:type="dxa"/>
          </w:tblCellMar>
        </w:tblPrEx>
        <w:tc>
          <w:p>
            <w:pPr>
              <w:spacing w:before="91"/>
              <w:jc w:val="center"/>
              <w:rPr>
                <w:rFonts w:ascii="Calibri" w:hAnsi="Calibri" w:eastAsia="Calibri" w:cs="Calibri"/>
              </w:rPr>
            </w:pPr>
            <w:r>
              <w:rPr>
                <w:rFonts w:ascii="Calibri" w:hAnsi="Calibri" w:eastAsia="Calibri" w:cs="Calibri"/>
                <w:rtl w:val="0"/>
              </w:rPr>
              <w:t>Day 4</w:t>
            </w:r>
          </w:p>
        </w:tc>
        <w:tc>
          <w:p>
            <w:pPr>
              <w:spacing w:before="91"/>
              <w:jc w:val="center"/>
              <w:rPr>
                <w:rFonts w:ascii="Calibri" w:hAnsi="Calibri" w:eastAsia="Calibri" w:cs="Calibri"/>
              </w:rPr>
            </w:pPr>
            <w:r>
              <w:rPr>
                <w:rFonts w:ascii="Calibri" w:hAnsi="Calibri" w:eastAsia="Calibri" w:cs="Calibri"/>
                <w:rtl w:val="0"/>
              </w:rPr>
              <w:t>Explored advanced ML concepts and model deployment strategies</w:t>
            </w:r>
          </w:p>
        </w:tc>
        <w:tc>
          <w:p>
            <w:pPr>
              <w:spacing w:before="91"/>
              <w:jc w:val="center"/>
              <w:rPr>
                <w:rFonts w:ascii="Calibri" w:hAnsi="Calibri" w:eastAsia="Calibri" w:cs="Calibri"/>
              </w:rPr>
            </w:pPr>
            <w:r>
              <w:rPr>
                <w:rFonts w:ascii="Calibri" w:hAnsi="Calibri" w:eastAsia="Calibri" w:cs="Calibri"/>
                <w:rtl w:val="0"/>
              </w:rPr>
              <w:t>Understood Support Vector Machines and basics of deploying ML models</w:t>
            </w:r>
          </w:p>
        </w:tc>
        <w:tc>
          <w:p>
            <w:pPr>
              <w:pStyle w:val="2"/>
              <w:spacing w:before="15" w:line="240" w:lineRule="auto"/>
              <w:ind w:left="500" w:right="249" w:firstLine="0"/>
              <w:rPr>
                <w:rFonts w:ascii="Calibri" w:hAnsi="Calibri" w:eastAsia="Calibri" w:cs="Calibri"/>
                <w:b/>
                <w:sz w:val="37"/>
                <w:szCs w:val="37"/>
              </w:rPr>
            </w:pPr>
            <w:bookmarkStart w:id="30" w:name="_ptsrk5bmtwpw" w:colFirst="0" w:colLast="0"/>
            <w:bookmarkEnd w:id="30"/>
            <w:r>
              <w:rPr>
                <w:rFonts w:ascii="Calibri" w:hAnsi="Calibri" w:eastAsia="Calibri" w:cs="Calibri"/>
                <w:sz w:val="22"/>
                <w:szCs w:val="22"/>
                <w:rtl w:val="0"/>
              </w:rPr>
              <w:t xml:space="preserve"> Mallika Srivastava</w:t>
            </w:r>
          </w:p>
        </w:tc>
      </w:tr>
      <w:tr>
        <w:tblPrEx>
          <w:tblBorders>
            <w:top w:val="single" w:color="E5B9B7" w:sz="4" w:space="0"/>
            <w:left w:val="single" w:color="E5B9B7" w:sz="4" w:space="0"/>
            <w:bottom w:val="single" w:color="E5B9B7" w:sz="4" w:space="0"/>
            <w:right w:val="single" w:color="E5B9B7" w:sz="4" w:space="0"/>
            <w:insideH w:val="single" w:color="E5B9B7" w:sz="4" w:space="0"/>
            <w:insideV w:val="single" w:color="E5B9B7" w:sz="4" w:space="0"/>
          </w:tblBorders>
          <w:tblCellMar>
            <w:top w:w="0" w:type="dxa"/>
            <w:left w:w="108" w:type="dxa"/>
            <w:bottom w:w="0" w:type="dxa"/>
            <w:right w:w="108" w:type="dxa"/>
          </w:tblCellMar>
        </w:tblPrEx>
        <w:tc>
          <w:p>
            <w:pPr>
              <w:spacing w:before="91"/>
              <w:jc w:val="center"/>
              <w:rPr>
                <w:rFonts w:ascii="Calibri" w:hAnsi="Calibri" w:eastAsia="Calibri" w:cs="Calibri"/>
              </w:rPr>
            </w:pPr>
            <w:r>
              <w:rPr>
                <w:rFonts w:ascii="Calibri" w:hAnsi="Calibri" w:eastAsia="Calibri" w:cs="Calibri"/>
                <w:rtl w:val="0"/>
              </w:rPr>
              <w:t>Day 5</w:t>
            </w:r>
          </w:p>
        </w:tc>
        <w:tc>
          <w:p>
            <w:pPr>
              <w:spacing w:before="91"/>
              <w:jc w:val="center"/>
              <w:rPr>
                <w:rFonts w:ascii="Calibri" w:hAnsi="Calibri" w:eastAsia="Calibri" w:cs="Calibri"/>
              </w:rPr>
            </w:pPr>
            <w:r>
              <w:rPr>
                <w:rFonts w:ascii="Calibri" w:hAnsi="Calibri" w:eastAsia="Calibri" w:cs="Calibri"/>
                <w:rtl w:val="0"/>
              </w:rPr>
              <w:t>Completed final project and underwent comprehensive assessment</w:t>
            </w:r>
          </w:p>
        </w:tc>
        <w:tc>
          <w:p>
            <w:pPr>
              <w:spacing w:before="91"/>
              <w:jc w:val="center"/>
              <w:rPr>
                <w:rFonts w:ascii="Calibri" w:hAnsi="Calibri" w:eastAsia="Calibri" w:cs="Calibri"/>
              </w:rPr>
            </w:pPr>
            <w:r>
              <w:rPr>
                <w:rFonts w:ascii="Calibri" w:hAnsi="Calibri" w:eastAsia="Calibri" w:cs="Calibri"/>
                <w:rtl w:val="0"/>
              </w:rPr>
              <w:t>Consolidated learning and identified areas for future improvement</w:t>
            </w:r>
          </w:p>
        </w:tc>
        <w:tc>
          <w:p>
            <w:pPr>
              <w:pStyle w:val="2"/>
              <w:spacing w:before="15" w:line="240" w:lineRule="auto"/>
              <w:ind w:left="500" w:right="249" w:firstLine="0"/>
              <w:rPr>
                <w:rFonts w:ascii="Calibri" w:hAnsi="Calibri" w:eastAsia="Calibri" w:cs="Calibri"/>
                <w:b/>
                <w:sz w:val="37"/>
                <w:szCs w:val="37"/>
              </w:rPr>
            </w:pPr>
            <w:bookmarkStart w:id="31" w:name="_pelsjlnrbpnr" w:colFirst="0" w:colLast="0"/>
            <w:bookmarkEnd w:id="31"/>
            <w:r>
              <w:rPr>
                <w:rFonts w:ascii="Calibri" w:hAnsi="Calibri" w:eastAsia="Calibri" w:cs="Calibri"/>
                <w:sz w:val="22"/>
                <w:szCs w:val="22"/>
                <w:rtl w:val="0"/>
              </w:rPr>
              <w:t xml:space="preserve"> Mallika Srivastava</w:t>
            </w:r>
          </w:p>
        </w:tc>
      </w:tr>
    </w:tbl>
    <w:p>
      <w:pPr>
        <w:spacing w:before="91"/>
        <w:rPr>
          <w:rFonts w:ascii="Calibri" w:hAnsi="Calibri" w:eastAsia="Calibri" w:cs="Calibri"/>
          <w:b/>
          <w:sz w:val="40"/>
          <w:szCs w:val="40"/>
        </w:rPr>
      </w:pPr>
      <w:r>
        <w:rPr>
          <w:rFonts w:ascii="Calibri" w:hAnsi="Calibri" w:eastAsia="Calibri" w:cs="Calibri"/>
          <w:b/>
          <w:rtl w:val="0"/>
        </w:rPr>
        <w:t>Important</w:t>
      </w:r>
      <w:r>
        <w:rPr>
          <w:rFonts w:ascii="Calibri" w:hAnsi="Calibri" w:eastAsia="Calibri" w:cs="Calibri"/>
          <w:rtl w:val="0"/>
        </w:rPr>
        <w:br w:type="textWrapping"/>
      </w:r>
      <w:r>
        <w:rPr>
          <w:rFonts w:ascii="Calibri" w:hAnsi="Calibri" w:eastAsia="Calibri" w:cs="Calibri"/>
          <w:rtl w:val="0"/>
        </w:rPr>
        <w:t>A day without a training session is used for revision and research  purposes.</w:t>
      </w:r>
    </w:p>
    <w:p>
      <w:pPr>
        <w:spacing w:before="91"/>
        <w:rPr>
          <w:rFonts w:ascii="Calibri" w:hAnsi="Calibri" w:eastAsia="Calibri" w:cs="Calibri"/>
          <w:sz w:val="24"/>
          <w:szCs w:val="24"/>
        </w:rPr>
      </w:pPr>
    </w:p>
    <w:p>
      <w:pPr>
        <w:spacing w:before="91"/>
        <w:jc w:val="center"/>
        <w:rPr>
          <w:rFonts w:ascii="Calibri" w:hAnsi="Calibri" w:eastAsia="Calibri" w:cs="Calibri"/>
          <w:b/>
          <w:sz w:val="40"/>
          <w:szCs w:val="40"/>
        </w:rPr>
      </w:pPr>
    </w:p>
    <w:p>
      <w:pPr>
        <w:spacing w:before="91"/>
        <w:jc w:val="center"/>
        <w:rPr>
          <w:rFonts w:ascii="Calibri" w:hAnsi="Calibri" w:eastAsia="Calibri" w:cs="Calibri"/>
          <w:b/>
          <w:sz w:val="40"/>
          <w:szCs w:val="40"/>
        </w:rPr>
      </w:pPr>
    </w:p>
    <w:p>
      <w:pPr>
        <w:spacing w:before="91"/>
        <w:jc w:val="center"/>
        <w:rPr>
          <w:rFonts w:ascii="Calibri" w:hAnsi="Calibri" w:eastAsia="Calibri" w:cs="Calibri"/>
          <w:b/>
          <w:sz w:val="40"/>
          <w:szCs w:val="40"/>
        </w:rPr>
      </w:pPr>
    </w:p>
    <w:p>
      <w:pPr>
        <w:spacing w:before="91"/>
        <w:jc w:val="center"/>
        <w:rPr>
          <w:rFonts w:ascii="Calibri" w:hAnsi="Calibri" w:eastAsia="Calibri" w:cs="Calibri"/>
          <w:b/>
          <w:sz w:val="40"/>
          <w:szCs w:val="40"/>
        </w:rPr>
      </w:pPr>
    </w:p>
    <w:p>
      <w:pPr>
        <w:spacing w:before="91"/>
        <w:jc w:val="center"/>
        <w:rPr>
          <w:rFonts w:ascii="Calibri" w:hAnsi="Calibri" w:eastAsia="Calibri" w:cs="Calibri"/>
          <w:b/>
          <w:sz w:val="40"/>
          <w:szCs w:val="40"/>
        </w:rPr>
      </w:pPr>
    </w:p>
    <w:p>
      <w:pPr>
        <w:spacing w:before="91"/>
        <w:jc w:val="center"/>
        <w:rPr>
          <w:rFonts w:ascii="Calibri" w:hAnsi="Calibri" w:eastAsia="Calibri" w:cs="Calibri"/>
          <w:b/>
          <w:sz w:val="40"/>
          <w:szCs w:val="40"/>
        </w:rPr>
      </w:pPr>
    </w:p>
    <w:p>
      <w:pPr>
        <w:spacing w:before="91"/>
        <w:jc w:val="center"/>
        <w:rPr>
          <w:rFonts w:ascii="Calibri" w:hAnsi="Calibri" w:eastAsia="Calibri" w:cs="Calibri"/>
          <w:b/>
          <w:sz w:val="40"/>
          <w:szCs w:val="40"/>
        </w:rPr>
      </w:pPr>
    </w:p>
    <w:p>
      <w:pPr>
        <w:spacing w:before="91"/>
        <w:jc w:val="center"/>
        <w:rPr>
          <w:rFonts w:ascii="Calibri" w:hAnsi="Calibri" w:eastAsia="Calibri" w:cs="Calibri"/>
          <w:b/>
          <w:sz w:val="40"/>
          <w:szCs w:val="40"/>
        </w:rPr>
      </w:pPr>
    </w:p>
    <w:p>
      <w:pPr>
        <w:spacing w:before="91"/>
        <w:jc w:val="center"/>
        <w:rPr>
          <w:rFonts w:ascii="Calibri" w:hAnsi="Calibri" w:eastAsia="Calibri" w:cs="Calibri"/>
          <w:b/>
          <w:sz w:val="40"/>
          <w:szCs w:val="40"/>
        </w:rPr>
      </w:pPr>
    </w:p>
    <w:p>
      <w:pPr>
        <w:spacing w:before="91"/>
        <w:jc w:val="center"/>
        <w:rPr>
          <w:rFonts w:ascii="Calibri" w:hAnsi="Calibri" w:eastAsia="Calibri" w:cs="Calibri"/>
          <w:b/>
          <w:sz w:val="40"/>
          <w:szCs w:val="40"/>
        </w:rPr>
      </w:pPr>
    </w:p>
    <w:p>
      <w:pPr>
        <w:spacing w:before="91"/>
        <w:jc w:val="left"/>
        <w:rPr>
          <w:rFonts w:ascii="Calibri" w:hAnsi="Calibri" w:eastAsia="Calibri" w:cs="Calibri"/>
          <w:b/>
          <w:sz w:val="40"/>
          <w:szCs w:val="40"/>
        </w:rPr>
      </w:pPr>
    </w:p>
    <w:p>
      <w:pPr>
        <w:spacing w:before="91"/>
        <w:jc w:val="center"/>
        <w:rPr>
          <w:rFonts w:ascii="Calibri" w:hAnsi="Calibri" w:eastAsia="Calibri" w:cs="Calibri"/>
          <w:b/>
          <w:sz w:val="40"/>
          <w:szCs w:val="40"/>
        </w:rPr>
      </w:pPr>
    </w:p>
    <w:p>
      <w:pPr>
        <w:spacing w:before="91"/>
        <w:jc w:val="center"/>
        <w:rPr>
          <w:rFonts w:ascii="Calibri" w:hAnsi="Calibri" w:eastAsia="Calibri" w:cs="Calibri"/>
          <w:b/>
          <w:sz w:val="40"/>
          <w:szCs w:val="40"/>
        </w:rPr>
      </w:pPr>
    </w:p>
    <w:p>
      <w:pPr>
        <w:spacing w:before="91"/>
        <w:jc w:val="center"/>
        <w:rPr>
          <w:rFonts w:ascii="Calibri" w:hAnsi="Calibri" w:eastAsia="Calibri" w:cs="Calibri"/>
        </w:rPr>
      </w:pPr>
      <w:r>
        <w:rPr>
          <w:rFonts w:ascii="Calibri" w:hAnsi="Calibri" w:eastAsia="Calibri" w:cs="Calibri"/>
          <w:b/>
          <w:rtl w:val="0"/>
        </w:rPr>
        <w:br w:type="textWrapping"/>
      </w:r>
      <w:r>
        <w:rPr>
          <w:rFonts w:ascii="Calibri" w:hAnsi="Calibri" w:eastAsia="Calibri" w:cs="Calibri"/>
          <w:rtl w:val="0"/>
        </w:rPr>
        <w:br w:type="textWrapping"/>
      </w:r>
      <w:r>
        <w:rPr>
          <w:rFonts w:ascii="Calibri" w:hAnsi="Calibri" w:eastAsia="Calibri" w:cs="Calibri"/>
          <w:rtl w:val="0"/>
        </w:rPr>
        <w:t>Week No:</w:t>
      </w:r>
      <w:r>
        <w:rPr>
          <w:rFonts w:ascii="Calibri" w:hAnsi="Calibri" w:eastAsia="Calibri" w:cs="Calibri"/>
          <w:u w:val="single"/>
          <w:rtl w:val="0"/>
        </w:rPr>
        <w:t xml:space="preserve"> __4_ </w:t>
      </w:r>
      <w:r>
        <w:rPr>
          <w:rFonts w:ascii="Calibri" w:hAnsi="Calibri" w:eastAsia="Calibri" w:cs="Calibri"/>
          <w:rtl w:val="0"/>
        </w:rPr>
        <w:br w:type="textWrapping"/>
      </w:r>
    </w:p>
    <w:tbl>
      <w:tblPr>
        <w:tblStyle w:val="19"/>
        <w:tblW w:w="11020" w:type="dxa"/>
        <w:tblInd w:w="0" w:type="dxa"/>
        <w:tblBorders>
          <w:top w:val="single" w:color="E5B9B7" w:sz="4" w:space="0"/>
          <w:left w:val="single" w:color="E5B9B7" w:sz="4" w:space="0"/>
          <w:bottom w:val="single" w:color="E5B9B7" w:sz="4" w:space="0"/>
          <w:right w:val="single" w:color="E5B9B7" w:sz="4" w:space="0"/>
          <w:insideH w:val="single" w:color="E5B9B7" w:sz="4" w:space="0"/>
          <w:insideV w:val="single" w:color="E5B9B7" w:sz="4" w:space="0"/>
        </w:tblBorders>
        <w:tblLayout w:type="fixed"/>
        <w:tblCellMar>
          <w:top w:w="0" w:type="dxa"/>
          <w:left w:w="108" w:type="dxa"/>
          <w:bottom w:w="0" w:type="dxa"/>
          <w:right w:w="108" w:type="dxa"/>
        </w:tblCellMar>
      </w:tblPr>
      <w:tblGrid>
        <w:gridCol w:w="2745"/>
        <w:gridCol w:w="2763"/>
        <w:gridCol w:w="2759"/>
        <w:gridCol w:w="2753"/>
      </w:tblGrid>
      <w:tr>
        <w:tblPrEx>
          <w:tblBorders>
            <w:top w:val="single" w:color="E5B9B7" w:sz="4" w:space="0"/>
            <w:left w:val="single" w:color="E5B9B7" w:sz="4" w:space="0"/>
            <w:bottom w:val="single" w:color="E5B9B7" w:sz="4" w:space="0"/>
            <w:right w:val="single" w:color="E5B9B7" w:sz="4" w:space="0"/>
            <w:insideH w:val="single" w:color="E5B9B7" w:sz="4" w:space="0"/>
            <w:insideV w:val="single" w:color="E5B9B7" w:sz="4" w:space="0"/>
          </w:tblBorders>
          <w:tblCellMar>
            <w:top w:w="0" w:type="dxa"/>
            <w:left w:w="108" w:type="dxa"/>
            <w:bottom w:w="0" w:type="dxa"/>
            <w:right w:w="108" w:type="dxa"/>
          </w:tblCellMar>
        </w:tblPrEx>
        <w:tc>
          <w:p>
            <w:pPr>
              <w:spacing w:before="91"/>
              <w:jc w:val="center"/>
              <w:rPr>
                <w:rFonts w:ascii="Calibri" w:hAnsi="Calibri" w:eastAsia="Calibri" w:cs="Calibri"/>
              </w:rPr>
            </w:pPr>
            <w:r>
              <w:rPr>
                <w:rFonts w:ascii="Calibri" w:hAnsi="Calibri" w:eastAsia="Calibri" w:cs="Calibri"/>
                <w:rtl w:val="0"/>
              </w:rPr>
              <w:t>Day &amp; Date</w:t>
            </w:r>
          </w:p>
        </w:tc>
        <w:tc>
          <w:p>
            <w:pPr>
              <w:spacing w:before="91"/>
              <w:jc w:val="center"/>
              <w:rPr>
                <w:rFonts w:ascii="Calibri" w:hAnsi="Calibri" w:eastAsia="Calibri" w:cs="Calibri"/>
              </w:rPr>
            </w:pPr>
            <w:r>
              <w:rPr>
                <w:rFonts w:ascii="Calibri" w:hAnsi="Calibri" w:eastAsia="Calibri" w:cs="Calibri"/>
                <w:rtl w:val="0"/>
              </w:rPr>
              <w:t>Brief Description of Daily Activity</w:t>
            </w:r>
          </w:p>
        </w:tc>
        <w:tc>
          <w:p>
            <w:pPr>
              <w:spacing w:before="91"/>
              <w:jc w:val="center"/>
              <w:rPr>
                <w:rFonts w:ascii="Calibri" w:hAnsi="Calibri" w:eastAsia="Calibri" w:cs="Calibri"/>
              </w:rPr>
            </w:pPr>
            <w:r>
              <w:rPr>
                <w:rFonts w:ascii="Calibri" w:hAnsi="Calibri" w:eastAsia="Calibri" w:cs="Calibri"/>
                <w:rtl w:val="0"/>
              </w:rPr>
              <w:t>Learning Outcome</w:t>
            </w:r>
          </w:p>
        </w:tc>
        <w:tc>
          <w:p>
            <w:pPr>
              <w:spacing w:before="91"/>
              <w:jc w:val="center"/>
              <w:rPr>
                <w:rFonts w:ascii="Calibri" w:hAnsi="Calibri" w:eastAsia="Calibri" w:cs="Calibri"/>
              </w:rPr>
            </w:pPr>
            <w:r>
              <w:rPr>
                <w:rFonts w:ascii="Calibri" w:hAnsi="Calibri" w:eastAsia="Calibri" w:cs="Calibri"/>
                <w:rtl w:val="0"/>
              </w:rPr>
              <w:t>Person In-Charge</w:t>
            </w:r>
          </w:p>
        </w:tc>
      </w:tr>
      <w:tr>
        <w:tblPrEx>
          <w:tblBorders>
            <w:top w:val="single" w:color="E5B9B7" w:sz="4" w:space="0"/>
            <w:left w:val="single" w:color="E5B9B7" w:sz="4" w:space="0"/>
            <w:bottom w:val="single" w:color="E5B9B7" w:sz="4" w:space="0"/>
            <w:right w:val="single" w:color="E5B9B7" w:sz="4" w:space="0"/>
            <w:insideH w:val="single" w:color="E5B9B7" w:sz="4" w:space="0"/>
            <w:insideV w:val="single" w:color="E5B9B7" w:sz="4" w:space="0"/>
          </w:tblBorders>
          <w:tblCellMar>
            <w:top w:w="0" w:type="dxa"/>
            <w:left w:w="108" w:type="dxa"/>
            <w:bottom w:w="0" w:type="dxa"/>
            <w:right w:w="108" w:type="dxa"/>
          </w:tblCellMar>
        </w:tblPrEx>
        <w:tc>
          <w:p>
            <w:pPr>
              <w:spacing w:before="91"/>
              <w:jc w:val="center"/>
              <w:rPr>
                <w:rFonts w:ascii="Calibri" w:hAnsi="Calibri" w:eastAsia="Calibri" w:cs="Calibri"/>
              </w:rPr>
            </w:pPr>
            <w:r>
              <w:rPr>
                <w:rFonts w:ascii="Calibri" w:hAnsi="Calibri" w:eastAsia="Calibri" w:cs="Calibri"/>
                <w:rtl w:val="0"/>
              </w:rPr>
              <w:t>Day 1</w:t>
            </w:r>
          </w:p>
        </w:tc>
        <w:tc>
          <w:p>
            <w:pPr>
              <w:spacing w:before="91"/>
              <w:jc w:val="center"/>
              <w:rPr>
                <w:rFonts w:ascii="Calibri" w:hAnsi="Calibri" w:eastAsia="Calibri" w:cs="Calibri"/>
              </w:rPr>
            </w:pPr>
            <w:r>
              <w:rPr>
                <w:rFonts w:ascii="Calibri" w:hAnsi="Calibri" w:eastAsia="Calibri" w:cs="Calibri"/>
                <w:rtl w:val="0"/>
              </w:rPr>
              <w:t>Preprocessed the 3 medical Textbook pdf</w:t>
            </w:r>
          </w:p>
        </w:tc>
        <w:tc>
          <w:p>
            <w:pPr>
              <w:spacing w:before="91"/>
              <w:jc w:val="center"/>
              <w:rPr>
                <w:rFonts w:ascii="Calibri" w:hAnsi="Calibri" w:eastAsia="Calibri" w:cs="Calibri"/>
              </w:rPr>
            </w:pPr>
            <w:r>
              <w:rPr>
                <w:rFonts w:ascii="Calibri" w:hAnsi="Calibri" w:eastAsia="Calibri" w:cs="Calibri"/>
                <w:rtl w:val="0"/>
              </w:rPr>
              <w:t>Learned advanced text preprocessing techniques and PDF data extraction</w:t>
            </w:r>
          </w:p>
        </w:tc>
        <w:tc>
          <w:p>
            <w:pPr>
              <w:jc w:val="both"/>
              <w:rPr>
                <w:rFonts w:ascii="Calibri" w:hAnsi="Calibri" w:eastAsia="Calibri" w:cs="Calibri"/>
              </w:rPr>
            </w:pPr>
            <w:r>
              <w:rPr>
                <w:rFonts w:ascii="Calibri" w:hAnsi="Calibri" w:eastAsia="Calibri" w:cs="Calibri"/>
                <w:sz w:val="24"/>
                <w:szCs w:val="24"/>
                <w:rtl w:val="0"/>
              </w:rPr>
              <w:t>Mr. G. Selvakumar</w:t>
            </w:r>
          </w:p>
        </w:tc>
      </w:tr>
      <w:tr>
        <w:tblPrEx>
          <w:tblBorders>
            <w:top w:val="single" w:color="E5B9B7" w:sz="4" w:space="0"/>
            <w:left w:val="single" w:color="E5B9B7" w:sz="4" w:space="0"/>
            <w:bottom w:val="single" w:color="E5B9B7" w:sz="4" w:space="0"/>
            <w:right w:val="single" w:color="E5B9B7" w:sz="4" w:space="0"/>
            <w:insideH w:val="single" w:color="E5B9B7" w:sz="4" w:space="0"/>
            <w:insideV w:val="single" w:color="E5B9B7" w:sz="4" w:space="0"/>
          </w:tblBorders>
          <w:tblCellMar>
            <w:top w:w="0" w:type="dxa"/>
            <w:left w:w="108" w:type="dxa"/>
            <w:bottom w:w="0" w:type="dxa"/>
            <w:right w:w="108" w:type="dxa"/>
          </w:tblCellMar>
        </w:tblPrEx>
        <w:tc>
          <w:p>
            <w:pPr>
              <w:spacing w:before="91"/>
              <w:jc w:val="center"/>
              <w:rPr>
                <w:rFonts w:ascii="Calibri" w:hAnsi="Calibri" w:eastAsia="Calibri" w:cs="Calibri"/>
              </w:rPr>
            </w:pPr>
            <w:r>
              <w:rPr>
                <w:rFonts w:ascii="Calibri" w:hAnsi="Calibri" w:eastAsia="Calibri" w:cs="Calibri"/>
                <w:rtl w:val="0"/>
              </w:rPr>
              <w:t>Day 2</w:t>
            </w:r>
          </w:p>
        </w:tc>
        <w:tc>
          <w:p>
            <w:pPr>
              <w:spacing w:before="91"/>
              <w:jc w:val="center"/>
              <w:rPr>
                <w:rFonts w:ascii="Calibri" w:hAnsi="Calibri" w:eastAsia="Calibri" w:cs="Calibri"/>
              </w:rPr>
            </w:pPr>
            <w:r>
              <w:rPr>
                <w:rFonts w:ascii="Calibri" w:hAnsi="Calibri" w:eastAsia="Calibri" w:cs="Calibri"/>
                <w:rtl w:val="0"/>
              </w:rPr>
              <w:t>Implemented BERT for text embedding and set up Milvus as the vector database</w:t>
            </w:r>
          </w:p>
        </w:tc>
        <w:tc>
          <w:p>
            <w:pPr>
              <w:spacing w:before="91"/>
              <w:jc w:val="center"/>
              <w:rPr>
                <w:rFonts w:ascii="Calibri" w:hAnsi="Calibri" w:eastAsia="Calibri" w:cs="Calibri"/>
              </w:rPr>
            </w:pPr>
            <w:r>
              <w:rPr>
                <w:rFonts w:ascii="Calibri" w:hAnsi="Calibri" w:eastAsia="Calibri" w:cs="Calibri"/>
                <w:rtl w:val="0"/>
              </w:rPr>
              <w:t>Understood how to create and store vector representations of text</w:t>
            </w:r>
          </w:p>
        </w:tc>
        <w:tc>
          <w:p>
            <w:pPr>
              <w:jc w:val="both"/>
              <w:rPr>
                <w:rFonts w:ascii="Calibri" w:hAnsi="Calibri" w:eastAsia="Calibri" w:cs="Calibri"/>
              </w:rPr>
            </w:pPr>
            <w:r>
              <w:rPr>
                <w:rFonts w:ascii="Calibri" w:hAnsi="Calibri" w:eastAsia="Calibri" w:cs="Calibri"/>
                <w:sz w:val="24"/>
                <w:szCs w:val="24"/>
                <w:rtl w:val="0"/>
              </w:rPr>
              <w:t>Mr. G. Selvakumar</w:t>
            </w:r>
          </w:p>
        </w:tc>
      </w:tr>
      <w:tr>
        <w:tblPrEx>
          <w:tblBorders>
            <w:top w:val="single" w:color="E5B9B7" w:sz="4" w:space="0"/>
            <w:left w:val="single" w:color="E5B9B7" w:sz="4" w:space="0"/>
            <w:bottom w:val="single" w:color="E5B9B7" w:sz="4" w:space="0"/>
            <w:right w:val="single" w:color="E5B9B7" w:sz="4" w:space="0"/>
            <w:insideH w:val="single" w:color="E5B9B7" w:sz="4" w:space="0"/>
            <w:insideV w:val="single" w:color="E5B9B7" w:sz="4" w:space="0"/>
          </w:tblBorders>
          <w:tblCellMar>
            <w:top w:w="0" w:type="dxa"/>
            <w:left w:w="108" w:type="dxa"/>
            <w:bottom w:w="0" w:type="dxa"/>
            <w:right w:w="108" w:type="dxa"/>
          </w:tblCellMar>
        </w:tblPrEx>
        <w:tc>
          <w:p>
            <w:pPr>
              <w:spacing w:before="91"/>
              <w:jc w:val="center"/>
              <w:rPr>
                <w:rFonts w:ascii="Calibri" w:hAnsi="Calibri" w:eastAsia="Calibri" w:cs="Calibri"/>
              </w:rPr>
            </w:pPr>
            <w:r>
              <w:rPr>
                <w:rFonts w:ascii="Calibri" w:hAnsi="Calibri" w:eastAsia="Calibri" w:cs="Calibri"/>
                <w:rtl w:val="0"/>
              </w:rPr>
              <w:t>Day 3</w:t>
            </w:r>
          </w:p>
        </w:tc>
        <w:tc>
          <w:p>
            <w:pPr>
              <w:spacing w:before="91"/>
              <w:jc w:val="center"/>
              <w:rPr>
                <w:rFonts w:ascii="Calibri" w:hAnsi="Calibri" w:eastAsia="Calibri" w:cs="Calibri"/>
              </w:rPr>
            </w:pPr>
            <w:r>
              <w:rPr>
                <w:rFonts w:ascii="Calibri" w:hAnsi="Calibri" w:eastAsia="Calibri" w:cs="Calibri"/>
                <w:rtl w:val="0"/>
              </w:rPr>
              <w:t>Developed raptor indexing for efficient information retrieval</w:t>
            </w:r>
          </w:p>
        </w:tc>
        <w:tc>
          <w:p>
            <w:pPr>
              <w:spacing w:before="91"/>
              <w:jc w:val="center"/>
              <w:rPr>
                <w:rFonts w:ascii="Calibri" w:hAnsi="Calibri" w:eastAsia="Calibri" w:cs="Calibri"/>
              </w:rPr>
            </w:pPr>
            <w:r>
              <w:rPr>
                <w:rFonts w:ascii="Calibri" w:hAnsi="Calibri" w:eastAsia="Calibri" w:cs="Calibri"/>
                <w:rtl w:val="0"/>
              </w:rPr>
              <w:t>Learned about advanced indexing techniques for large datasets</w:t>
            </w:r>
          </w:p>
        </w:tc>
        <w:tc>
          <w:p>
            <w:pPr>
              <w:jc w:val="both"/>
              <w:rPr>
                <w:rFonts w:ascii="Calibri" w:hAnsi="Calibri" w:eastAsia="Calibri" w:cs="Calibri"/>
              </w:rPr>
            </w:pPr>
            <w:r>
              <w:rPr>
                <w:rFonts w:ascii="Calibri" w:hAnsi="Calibri" w:eastAsia="Calibri" w:cs="Calibri"/>
                <w:sz w:val="24"/>
                <w:szCs w:val="24"/>
                <w:rtl w:val="0"/>
              </w:rPr>
              <w:t>Mr. G. Selvakumar</w:t>
            </w:r>
          </w:p>
        </w:tc>
      </w:tr>
      <w:tr>
        <w:tblPrEx>
          <w:tblBorders>
            <w:top w:val="single" w:color="E5B9B7" w:sz="4" w:space="0"/>
            <w:left w:val="single" w:color="E5B9B7" w:sz="4" w:space="0"/>
            <w:bottom w:val="single" w:color="E5B9B7" w:sz="4" w:space="0"/>
            <w:right w:val="single" w:color="E5B9B7" w:sz="4" w:space="0"/>
            <w:insideH w:val="single" w:color="E5B9B7" w:sz="4" w:space="0"/>
            <w:insideV w:val="single" w:color="E5B9B7" w:sz="4" w:space="0"/>
          </w:tblBorders>
          <w:tblCellMar>
            <w:top w:w="0" w:type="dxa"/>
            <w:left w:w="108" w:type="dxa"/>
            <w:bottom w:w="0" w:type="dxa"/>
            <w:right w:w="108" w:type="dxa"/>
          </w:tblCellMar>
        </w:tblPrEx>
        <w:tc>
          <w:p>
            <w:pPr>
              <w:spacing w:before="91"/>
              <w:jc w:val="center"/>
              <w:rPr>
                <w:rFonts w:ascii="Calibri" w:hAnsi="Calibri" w:eastAsia="Calibri" w:cs="Calibri"/>
              </w:rPr>
            </w:pPr>
            <w:r>
              <w:rPr>
                <w:rFonts w:ascii="Calibri" w:hAnsi="Calibri" w:eastAsia="Calibri" w:cs="Calibri"/>
                <w:rtl w:val="0"/>
              </w:rPr>
              <w:t>Day 4</w:t>
            </w:r>
          </w:p>
        </w:tc>
        <w:tc>
          <w:p>
            <w:pPr>
              <w:spacing w:before="91"/>
              <w:jc w:val="center"/>
              <w:rPr>
                <w:rFonts w:ascii="Calibri" w:hAnsi="Calibri" w:eastAsia="Calibri" w:cs="Calibri"/>
              </w:rPr>
            </w:pPr>
            <w:r>
              <w:rPr>
                <w:rFonts w:ascii="Calibri" w:hAnsi="Calibri" w:eastAsia="Calibri" w:cs="Calibri"/>
                <w:rtl w:val="0"/>
              </w:rPr>
              <w:t>Created UI using Streamlit and integrated Ollama to use Llama3 as the LLM</w:t>
            </w:r>
          </w:p>
        </w:tc>
        <w:tc>
          <w:p>
            <w:pPr>
              <w:spacing w:before="91"/>
              <w:jc w:val="center"/>
              <w:rPr>
                <w:rFonts w:ascii="Calibri" w:hAnsi="Calibri" w:eastAsia="Calibri" w:cs="Calibri"/>
              </w:rPr>
            </w:pPr>
            <w:r>
              <w:rPr>
                <w:rFonts w:ascii="Calibri" w:hAnsi="Calibri" w:eastAsia="Calibri" w:cs="Calibri"/>
                <w:rtl w:val="0"/>
              </w:rPr>
              <w:t>Gained experience in building user interfaces and working with large language models</w:t>
            </w:r>
          </w:p>
        </w:tc>
        <w:tc>
          <w:p>
            <w:pPr>
              <w:jc w:val="both"/>
              <w:rPr>
                <w:rFonts w:ascii="Calibri" w:hAnsi="Calibri" w:eastAsia="Calibri" w:cs="Calibri"/>
              </w:rPr>
            </w:pPr>
            <w:r>
              <w:rPr>
                <w:rFonts w:ascii="Calibri" w:hAnsi="Calibri" w:eastAsia="Calibri" w:cs="Calibri"/>
                <w:sz w:val="24"/>
                <w:szCs w:val="24"/>
                <w:rtl w:val="0"/>
              </w:rPr>
              <w:t>Mr. G. Selvakumar</w:t>
            </w:r>
          </w:p>
        </w:tc>
      </w:tr>
      <w:tr>
        <w:tblPrEx>
          <w:tblBorders>
            <w:top w:val="single" w:color="E5B9B7" w:sz="4" w:space="0"/>
            <w:left w:val="single" w:color="E5B9B7" w:sz="4" w:space="0"/>
            <w:bottom w:val="single" w:color="E5B9B7" w:sz="4" w:space="0"/>
            <w:right w:val="single" w:color="E5B9B7" w:sz="4" w:space="0"/>
            <w:insideH w:val="single" w:color="E5B9B7" w:sz="4" w:space="0"/>
            <w:insideV w:val="single" w:color="E5B9B7" w:sz="4" w:space="0"/>
          </w:tblBorders>
          <w:tblCellMar>
            <w:top w:w="0" w:type="dxa"/>
            <w:left w:w="108" w:type="dxa"/>
            <w:bottom w:w="0" w:type="dxa"/>
            <w:right w:w="108" w:type="dxa"/>
          </w:tblCellMar>
        </w:tblPrEx>
        <w:tc>
          <w:p>
            <w:pPr>
              <w:spacing w:before="91"/>
              <w:jc w:val="center"/>
              <w:rPr>
                <w:rFonts w:ascii="Calibri" w:hAnsi="Calibri" w:eastAsia="Calibri" w:cs="Calibri"/>
              </w:rPr>
            </w:pPr>
            <w:r>
              <w:rPr>
                <w:rFonts w:ascii="Calibri" w:hAnsi="Calibri" w:eastAsia="Calibri" w:cs="Calibri"/>
                <w:rtl w:val="0"/>
              </w:rPr>
              <w:t>Day 5</w:t>
            </w:r>
          </w:p>
        </w:tc>
        <w:tc>
          <w:p>
            <w:pPr>
              <w:spacing w:before="91"/>
              <w:jc w:val="center"/>
              <w:rPr>
                <w:rFonts w:ascii="Calibri" w:hAnsi="Calibri" w:eastAsia="Calibri" w:cs="Calibri"/>
              </w:rPr>
            </w:pPr>
            <w:r>
              <w:rPr>
                <w:rFonts w:ascii="Calibri" w:hAnsi="Calibri" w:eastAsia="Calibri" w:cs="Calibri"/>
                <w:rtl w:val="0"/>
              </w:rPr>
              <w:t>Integrated NLTK, PyTorch, and Sentence Transformers for enhanced NLP capabilities</w:t>
            </w:r>
          </w:p>
        </w:tc>
        <w:tc>
          <w:p>
            <w:pPr>
              <w:spacing w:before="91"/>
              <w:jc w:val="center"/>
              <w:rPr>
                <w:rFonts w:ascii="Calibri" w:hAnsi="Calibri" w:eastAsia="Calibri" w:cs="Calibri"/>
              </w:rPr>
            </w:pPr>
            <w:r>
              <w:rPr>
                <w:rFonts w:ascii="Calibri" w:hAnsi="Calibri" w:eastAsia="Calibri" w:cs="Calibri"/>
                <w:rtl w:val="0"/>
              </w:rPr>
              <w:t>Learned to combine various NLP tools and libraries for a comprehensive solution</w:t>
            </w:r>
          </w:p>
        </w:tc>
        <w:tc>
          <w:p>
            <w:pPr>
              <w:jc w:val="both"/>
              <w:rPr>
                <w:rFonts w:ascii="Calibri" w:hAnsi="Calibri" w:eastAsia="Calibri" w:cs="Calibri"/>
              </w:rPr>
            </w:pPr>
            <w:r>
              <w:rPr>
                <w:rFonts w:ascii="Calibri" w:hAnsi="Calibri" w:eastAsia="Calibri" w:cs="Calibri"/>
                <w:sz w:val="24"/>
                <w:szCs w:val="24"/>
                <w:rtl w:val="0"/>
              </w:rPr>
              <w:t>Mr. G. Selvakumar</w:t>
            </w:r>
          </w:p>
        </w:tc>
      </w:tr>
    </w:tbl>
    <w:p>
      <w:pPr>
        <w:spacing w:before="91"/>
        <w:rPr>
          <w:rFonts w:ascii="Calibri" w:hAnsi="Calibri" w:eastAsia="Calibri" w:cs="Calibri"/>
          <w:b/>
          <w:sz w:val="20"/>
          <w:szCs w:val="20"/>
        </w:rPr>
        <w:sectPr>
          <w:footerReference r:id="rId8" w:type="default"/>
          <w:pgSz w:w="11910" w:h="16850"/>
          <w:pgMar w:top="340" w:right="600" w:bottom="1520" w:left="680" w:header="0" w:footer="1336" w:gutter="0"/>
          <w:pgNumType w:fmt="decimal"/>
          <w:cols w:space="720" w:num="1"/>
        </w:sectPr>
      </w:pPr>
      <w:r>
        <w:rPr>
          <w:rFonts w:ascii="Calibri" w:hAnsi="Calibri" w:eastAsia="Calibri" w:cs="Calibri"/>
          <w:b/>
          <w:rtl w:val="0"/>
        </w:rPr>
        <w:t>Important</w:t>
      </w:r>
      <w:r>
        <w:rPr>
          <w:rFonts w:ascii="Calibri" w:hAnsi="Calibri" w:eastAsia="Calibri" w:cs="Calibri"/>
          <w:rtl w:val="0"/>
        </w:rPr>
        <w:br w:type="textWrapping"/>
      </w:r>
      <w:r>
        <w:rPr>
          <w:rFonts w:ascii="Calibri" w:hAnsi="Calibri" w:eastAsia="Calibri" w:cs="Calibri"/>
          <w:rtl w:val="0"/>
        </w:rPr>
        <w:t>A day without a training session is used for revision and research  purposes.</w:t>
      </w:r>
    </w:p>
    <w:p>
      <w:pPr>
        <w:pStyle w:val="2"/>
        <w:ind w:firstLine="100"/>
        <w:rPr>
          <w:rFonts w:ascii="Calibri" w:hAnsi="Calibri" w:eastAsia="Calibri" w:cs="Calibri"/>
        </w:rPr>
      </w:pPr>
      <w:r>
        <w:rPr>
          <w:rFonts w:ascii="Calibri" w:hAnsi="Calibri" w:eastAsia="Calibri" w:cs="Calibri"/>
          <w:color w:val="006DC0"/>
          <w:rtl w:val="0"/>
        </w:rPr>
        <w:t>Industry Institute Partnership Cell</w:t>
      </w:r>
      <w:r>
        <w:drawing>
          <wp:anchor distT="0" distB="0" distL="0" distR="0" simplePos="0" relativeHeight="251659264" behindDoc="0" locked="0" layoutInCell="1" allowOverlap="1">
            <wp:simplePos x="0" y="0"/>
            <wp:positionH relativeFrom="column">
              <wp:posOffset>5327650</wp:posOffset>
            </wp:positionH>
            <wp:positionV relativeFrom="paragraph">
              <wp:posOffset>101600</wp:posOffset>
            </wp:positionV>
            <wp:extent cx="773430" cy="775970"/>
            <wp:effectExtent l="0" t="0" r="0" b="0"/>
            <wp:wrapNone/>
            <wp:docPr id="13" name="image2.jpg"/>
            <wp:cNvGraphicFramePr/>
            <a:graphic xmlns:a="http://schemas.openxmlformats.org/drawingml/2006/main">
              <a:graphicData uri="http://schemas.openxmlformats.org/drawingml/2006/picture">
                <pic:pic xmlns:pic="http://schemas.openxmlformats.org/drawingml/2006/picture">
                  <pic:nvPicPr>
                    <pic:cNvPr id="13" name="image2.jpg"/>
                    <pic:cNvPicPr preferRelativeResize="0"/>
                  </pic:nvPicPr>
                  <pic:blipFill>
                    <a:blip r:embed="rId19"/>
                    <a:srcRect/>
                    <a:stretch>
                      <a:fillRect/>
                    </a:stretch>
                  </pic:blipFill>
                  <pic:spPr>
                    <a:xfrm>
                      <a:off x="0" y="0"/>
                      <a:ext cx="773214" cy="775970"/>
                    </a:xfrm>
                    <a:prstGeom prst="rect">
                      <a:avLst/>
                    </a:prstGeom>
                  </pic:spPr>
                </pic:pic>
              </a:graphicData>
            </a:graphic>
          </wp:anchor>
        </w:drawing>
      </w:r>
      <w:r>
        <w:drawing>
          <wp:anchor distT="0" distB="0" distL="0" distR="0" simplePos="0" relativeHeight="251659264" behindDoc="0" locked="0" layoutInCell="1" allowOverlap="1">
            <wp:simplePos x="0" y="0"/>
            <wp:positionH relativeFrom="column">
              <wp:posOffset>4434840</wp:posOffset>
            </wp:positionH>
            <wp:positionV relativeFrom="paragraph">
              <wp:posOffset>60325</wp:posOffset>
            </wp:positionV>
            <wp:extent cx="709930" cy="793115"/>
            <wp:effectExtent l="0" t="0" r="0" b="0"/>
            <wp:wrapNone/>
            <wp:docPr id="10" name="image4.png"/>
            <wp:cNvGraphicFramePr/>
            <a:graphic xmlns:a="http://schemas.openxmlformats.org/drawingml/2006/main">
              <a:graphicData uri="http://schemas.openxmlformats.org/drawingml/2006/picture">
                <pic:pic xmlns:pic="http://schemas.openxmlformats.org/drawingml/2006/picture">
                  <pic:nvPicPr>
                    <pic:cNvPr id="10" name="image4.png"/>
                    <pic:cNvPicPr preferRelativeResize="0"/>
                  </pic:nvPicPr>
                  <pic:blipFill>
                    <a:blip r:embed="rId20"/>
                    <a:srcRect/>
                    <a:stretch>
                      <a:fillRect/>
                    </a:stretch>
                  </pic:blipFill>
                  <pic:spPr>
                    <a:xfrm>
                      <a:off x="0" y="0"/>
                      <a:ext cx="709929" cy="792962"/>
                    </a:xfrm>
                    <a:prstGeom prst="rect">
                      <a:avLst/>
                    </a:prstGeom>
                  </pic:spPr>
                </pic:pic>
              </a:graphicData>
            </a:graphic>
          </wp:anchor>
        </w:drawing>
      </w:r>
    </w:p>
    <w:p>
      <w:pPr>
        <w:pStyle w:val="5"/>
        <w:ind w:firstLine="100"/>
        <w:rPr>
          <w:rFonts w:ascii="Calibri" w:hAnsi="Calibri" w:eastAsia="Calibri" w:cs="Calibri"/>
        </w:rPr>
      </w:pPr>
      <w:r>
        <w:rPr>
          <w:rFonts w:ascii="Calibri" w:hAnsi="Calibri" w:eastAsia="Calibri" w:cs="Calibri"/>
          <w:color w:val="00AD50"/>
          <w:rtl w:val="0"/>
        </w:rPr>
        <w:t>KPR Institute of Engineering and Technology</w:t>
      </w:r>
    </w:p>
    <w:p>
      <w:pPr>
        <w:spacing w:before="11"/>
        <w:ind w:left="100" w:firstLine="0"/>
        <w:rPr>
          <w:rFonts w:ascii="Calibri" w:hAnsi="Calibri" w:eastAsia="Calibri" w:cs="Calibri"/>
          <w:sz w:val="23"/>
          <w:szCs w:val="23"/>
        </w:rPr>
      </w:pPr>
      <w:r>
        <w:rPr>
          <w:rFonts w:ascii="Calibri" w:hAnsi="Calibri" w:eastAsia="Calibri" w:cs="Calibri"/>
          <w:sz w:val="23"/>
          <w:szCs w:val="23"/>
          <w:rtl w:val="0"/>
        </w:rPr>
        <w:t>(Autonomous, NAAC – ‘A’)</w:t>
      </w:r>
    </w:p>
    <w:p>
      <w:pPr>
        <w:spacing w:before="2"/>
        <w:ind w:left="100" w:firstLine="0"/>
        <w:rPr>
          <w:rFonts w:hint="default" w:ascii="Calibri" w:hAnsi="Calibri" w:eastAsia="Calibri" w:cs="Calibri"/>
          <w:sz w:val="23"/>
          <w:szCs w:val="23"/>
          <w:lang w:val="en-US"/>
        </w:rPr>
      </w:pPr>
      <w:r>
        <w:rPr>
          <w:rFonts w:ascii="Calibri" w:hAnsi="Calibri" w:eastAsia="Calibri" w:cs="Calibri"/>
          <w:sz w:val="23"/>
          <w:szCs w:val="23"/>
          <w:rtl w:val="0"/>
        </w:rPr>
        <w:t xml:space="preserve">Avinashi Road, Arasur, Coimbatore – 641 407, </w:t>
      </w:r>
      <w:r>
        <w:rPr>
          <w:rFonts w:ascii="Calibri" w:hAnsi="Calibri" w:eastAsia="Calibri" w:cs="Calibri"/>
          <w:sz w:val="23"/>
          <w:szCs w:val="23"/>
          <w:rtl w:val="0"/>
          <w:lang w:val="en-US"/>
        </w:rPr>
        <w:t>Tamil</w:t>
      </w:r>
      <w:r>
        <w:rPr>
          <w:rFonts w:hint="default" w:ascii="Calibri" w:hAnsi="Calibri" w:eastAsia="Calibri" w:cs="Calibri"/>
          <w:sz w:val="23"/>
          <w:szCs w:val="23"/>
          <w:rtl w:val="0"/>
          <w:lang w:val="en-US"/>
        </w:rPr>
        <w:t xml:space="preserve"> Nadu</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libri" w:hAnsi="Calibri" w:eastAsia="Calibri" w:cs="Calibri"/>
          <w:i w:val="0"/>
          <w:smallCaps w:val="0"/>
          <w:strike w:val="0"/>
          <w:color w:val="000000"/>
          <w:sz w:val="21"/>
          <w:szCs w:val="21"/>
          <w:u w:val="none"/>
          <w:shd w:val="clear" w:fill="auto"/>
          <w:vertAlign w:val="baseline"/>
        </w:rPr>
      </w:pPr>
    </w:p>
    <w:p>
      <w:pPr>
        <w:ind w:left="2329" w:right="2367" w:firstLine="0"/>
        <w:jc w:val="center"/>
        <w:rPr>
          <w:rFonts w:ascii="Calibri" w:hAnsi="Calibri" w:eastAsia="Calibri" w:cs="Calibri"/>
          <w:b/>
          <w:sz w:val="30"/>
          <w:szCs w:val="30"/>
        </w:rPr>
      </w:pPr>
      <w:r>
        <w:rPr>
          <w:rFonts w:ascii="Calibri" w:hAnsi="Calibri" w:eastAsia="Calibri" w:cs="Calibri"/>
          <w:b/>
          <w:sz w:val="30"/>
          <w:szCs w:val="30"/>
          <w:rtl w:val="0"/>
        </w:rPr>
        <w:t>STUDENT’S DAILY DIARY/ DAILY LOG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Calibri" w:hAnsi="Calibri" w:eastAsia="Calibri" w:cs="Calibri"/>
          <w:b/>
          <w:i w:val="0"/>
          <w:smallCaps w:val="0"/>
          <w:strike w:val="0"/>
          <w:color w:val="000000"/>
          <w:sz w:val="15"/>
          <w:szCs w:val="15"/>
          <w:u w:val="none"/>
          <w:shd w:val="clear" w:fill="auto"/>
          <w:vertAlign w:val="baseline"/>
        </w:rPr>
      </w:pPr>
    </w:p>
    <w:tbl>
      <w:tblPr>
        <w:tblStyle w:val="20"/>
        <w:tblW w:w="9923" w:type="dxa"/>
        <w:tblInd w:w="-279" w:type="dxa"/>
        <w:tblBorders>
          <w:top w:val="single" w:color="201F1F" w:sz="4" w:space="0"/>
          <w:left w:val="single" w:color="201F1F" w:sz="4" w:space="0"/>
          <w:bottom w:val="single" w:color="201F1F" w:sz="4" w:space="0"/>
          <w:right w:val="single" w:color="201F1F" w:sz="4" w:space="0"/>
          <w:insideH w:val="single" w:color="201F1F" w:sz="4" w:space="0"/>
          <w:insideV w:val="single" w:color="201F1F" w:sz="4" w:space="0"/>
        </w:tblBorders>
        <w:tblLayout w:type="fixed"/>
        <w:tblCellMar>
          <w:top w:w="0" w:type="dxa"/>
          <w:left w:w="0" w:type="dxa"/>
          <w:bottom w:w="0" w:type="dxa"/>
          <w:right w:w="0" w:type="dxa"/>
        </w:tblCellMar>
      </w:tblPr>
      <w:tblGrid>
        <w:gridCol w:w="2607"/>
        <w:gridCol w:w="1747"/>
        <w:gridCol w:w="2242"/>
        <w:gridCol w:w="3327"/>
      </w:tblGrid>
      <w:tr>
        <w:tblPrEx>
          <w:tblBorders>
            <w:top w:val="single" w:color="201F1F" w:sz="4" w:space="0"/>
            <w:left w:val="single" w:color="201F1F" w:sz="4" w:space="0"/>
            <w:bottom w:val="single" w:color="201F1F" w:sz="4" w:space="0"/>
            <w:right w:val="single" w:color="201F1F" w:sz="4" w:space="0"/>
            <w:insideH w:val="single" w:color="201F1F" w:sz="4" w:space="0"/>
            <w:insideV w:val="single" w:color="201F1F" w:sz="4" w:space="0"/>
          </w:tblBorders>
          <w:tblCellMar>
            <w:top w:w="0" w:type="dxa"/>
            <w:left w:w="0" w:type="dxa"/>
            <w:bottom w:w="0" w:type="dxa"/>
            <w:right w:w="0" w:type="dxa"/>
          </w:tblCellMar>
        </w:tblPrEx>
        <w:trPr>
          <w:trHeight w:val="618" w:hRule="atLeast"/>
        </w:trPr>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93" w:right="0" w:firstLine="0"/>
              <w:jc w:val="left"/>
              <w:rPr>
                <w:rFonts w:ascii="Calibri" w:hAnsi="Calibri" w:eastAsia="Calibri" w:cs="Calibri"/>
                <w:i w:val="0"/>
                <w:smallCaps w:val="0"/>
                <w:strike w:val="0"/>
                <w:color w:val="000000"/>
                <w:sz w:val="24"/>
                <w:szCs w:val="24"/>
                <w:u w:val="none"/>
                <w:shd w:val="clear" w:fill="auto"/>
                <w:vertAlign w:val="baseline"/>
              </w:rPr>
            </w:pPr>
            <w:r>
              <w:rPr>
                <w:rFonts w:ascii="Calibri" w:hAnsi="Calibri" w:eastAsia="Calibri" w:cs="Calibri"/>
                <w:i w:val="0"/>
                <w:smallCaps w:val="0"/>
                <w:strike w:val="0"/>
                <w:color w:val="201F1F"/>
                <w:sz w:val="24"/>
                <w:szCs w:val="24"/>
                <w:u w:val="none"/>
                <w:shd w:val="clear" w:fill="auto"/>
                <w:vertAlign w:val="baseline"/>
                <w:rtl w:val="0"/>
              </w:rPr>
              <w:t>Dept./Division</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3" w:lineRule="auto"/>
              <w:ind w:left="9" w:right="0" w:firstLine="0"/>
              <w:jc w:val="left"/>
              <w:rPr>
                <w:rFonts w:ascii="Calibri" w:hAnsi="Calibri" w:eastAsia="Calibri" w:cs="Calibri"/>
                <w:i w:val="0"/>
                <w:smallCaps w:val="0"/>
                <w:strike w:val="0"/>
                <w:color w:val="000000"/>
                <w:sz w:val="24"/>
                <w:szCs w:val="24"/>
                <w:u w:val="none"/>
                <w:shd w:val="clear" w:fill="auto"/>
                <w:vertAlign w:val="baseline"/>
              </w:rPr>
            </w:pPr>
            <w:r>
              <w:rPr>
                <w:rFonts w:ascii="Calibri" w:hAnsi="Calibri" w:eastAsia="Calibri" w:cs="Calibri"/>
                <w:i w:val="0"/>
                <w:smallCaps w:val="0"/>
                <w:strike w:val="0"/>
                <w:color w:val="000000"/>
                <w:sz w:val="24"/>
                <w:szCs w:val="24"/>
                <w:u w:val="none"/>
                <w:shd w:val="clear" w:fill="auto"/>
                <w:vertAlign w:val="baseline"/>
                <w:rtl w:val="0"/>
              </w:rPr>
              <w:t>AD</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2" w:lineRule="auto"/>
              <w:ind w:left="93" w:right="0" w:firstLine="0"/>
              <w:jc w:val="left"/>
              <w:rPr>
                <w:rFonts w:ascii="Calibri" w:hAnsi="Calibri" w:eastAsia="Calibri" w:cs="Calibri"/>
                <w:i w:val="0"/>
                <w:smallCaps w:val="0"/>
                <w:strike w:val="0"/>
                <w:color w:val="000000"/>
                <w:sz w:val="24"/>
                <w:szCs w:val="24"/>
                <w:u w:val="none"/>
                <w:shd w:val="clear" w:fill="auto"/>
                <w:vertAlign w:val="baseline"/>
              </w:rPr>
            </w:pPr>
            <w:r>
              <w:rPr>
                <w:rFonts w:ascii="Calibri" w:hAnsi="Calibri" w:eastAsia="Calibri" w:cs="Calibri"/>
                <w:i w:val="0"/>
                <w:smallCaps w:val="0"/>
                <w:strike w:val="0"/>
                <w:color w:val="000000"/>
                <w:sz w:val="24"/>
                <w:szCs w:val="24"/>
                <w:u w:val="none"/>
                <w:shd w:val="clear" w:fill="auto"/>
                <w:vertAlign w:val="baseline"/>
                <w:rtl w:val="0"/>
              </w:rPr>
              <w:t>Area / domain of internship</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3" w:lineRule="auto"/>
              <w:ind w:left="9" w:right="0" w:firstLine="0"/>
              <w:jc w:val="left"/>
              <w:rPr>
                <w:rFonts w:ascii="Calibri" w:hAnsi="Calibri" w:eastAsia="Calibri" w:cs="Calibri"/>
                <w:i w:val="0"/>
                <w:smallCaps w:val="0"/>
                <w:strike w:val="0"/>
                <w:color w:val="000000"/>
                <w:sz w:val="24"/>
                <w:szCs w:val="24"/>
                <w:u w:val="none"/>
                <w:shd w:val="clear" w:fill="auto"/>
                <w:vertAlign w:val="baseline"/>
              </w:rPr>
            </w:pPr>
            <w:r>
              <w:rPr>
                <w:rFonts w:ascii="Calibri" w:hAnsi="Calibri" w:eastAsia="Calibri" w:cs="Calibri"/>
                <w:i w:val="0"/>
                <w:smallCaps w:val="0"/>
                <w:strike w:val="0"/>
                <w:color w:val="000000"/>
                <w:sz w:val="24"/>
                <w:szCs w:val="24"/>
                <w:u w:val="none"/>
                <w:shd w:val="clear" w:fill="auto"/>
                <w:vertAlign w:val="baseline"/>
                <w:rtl w:val="0"/>
              </w:rPr>
              <w:t>Cloud Computing</w:t>
            </w:r>
          </w:p>
        </w:tc>
      </w:tr>
      <w:tr>
        <w:tblPrEx>
          <w:tblBorders>
            <w:top w:val="single" w:color="201F1F" w:sz="4" w:space="0"/>
            <w:left w:val="single" w:color="201F1F" w:sz="4" w:space="0"/>
            <w:bottom w:val="single" w:color="201F1F" w:sz="4" w:space="0"/>
            <w:right w:val="single" w:color="201F1F" w:sz="4" w:space="0"/>
            <w:insideH w:val="single" w:color="201F1F" w:sz="4" w:space="0"/>
            <w:insideV w:val="single" w:color="201F1F" w:sz="4" w:space="0"/>
          </w:tblBorders>
          <w:tblCellMar>
            <w:top w:w="0" w:type="dxa"/>
            <w:left w:w="0" w:type="dxa"/>
            <w:bottom w:w="0" w:type="dxa"/>
            <w:right w:w="0" w:type="dxa"/>
          </w:tblCellMar>
        </w:tblPrEx>
        <w:trPr>
          <w:trHeight w:val="393" w:hRule="atLeast"/>
        </w:trPr>
        <w:tc>
          <w:tcPr>
            <w:vMerge w:val="restart"/>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93" w:right="891" w:firstLine="0"/>
              <w:jc w:val="left"/>
              <w:rPr>
                <w:rFonts w:ascii="Calibri" w:hAnsi="Calibri" w:eastAsia="Calibri" w:cs="Calibri"/>
                <w:i w:val="0"/>
                <w:smallCaps w:val="0"/>
                <w:strike w:val="0"/>
                <w:color w:val="000000"/>
                <w:sz w:val="24"/>
                <w:szCs w:val="24"/>
                <w:u w:val="none"/>
                <w:shd w:val="clear" w:fill="auto"/>
                <w:vertAlign w:val="baseline"/>
              </w:rPr>
            </w:pPr>
            <w:r>
              <w:rPr>
                <w:rFonts w:ascii="Calibri" w:hAnsi="Calibri" w:eastAsia="Calibri" w:cs="Calibri"/>
                <w:i w:val="0"/>
                <w:smallCaps w:val="0"/>
                <w:strike w:val="0"/>
                <w:color w:val="201F1F"/>
                <w:sz w:val="24"/>
                <w:szCs w:val="24"/>
                <w:u w:val="none"/>
                <w:shd w:val="clear" w:fill="auto"/>
                <w:vertAlign w:val="baseline"/>
                <w:rtl w:val="0"/>
              </w:rPr>
              <w:t>Name of Industry Supervisor / Head</w:t>
            </w:r>
          </w:p>
        </w:tc>
        <w:tc>
          <w:tcPr>
            <w:gridSpan w:val="3"/>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3" w:lineRule="auto"/>
              <w:ind w:left="9" w:right="0" w:firstLine="0"/>
              <w:jc w:val="left"/>
              <w:rPr>
                <w:rFonts w:ascii="Calibri" w:hAnsi="Calibri" w:eastAsia="Calibri" w:cs="Calibri"/>
                <w:i w:val="0"/>
                <w:smallCaps w:val="0"/>
                <w:strike w:val="0"/>
                <w:color w:val="000000"/>
                <w:sz w:val="24"/>
                <w:szCs w:val="24"/>
                <w:u w:val="none"/>
                <w:shd w:val="clear" w:fill="auto"/>
                <w:vertAlign w:val="baseline"/>
              </w:rPr>
            </w:pPr>
            <w:r>
              <w:rPr>
                <w:rFonts w:ascii="Calibri" w:hAnsi="Calibri" w:eastAsia="Calibri" w:cs="Calibri"/>
                <w:i w:val="0"/>
                <w:smallCaps w:val="0"/>
                <w:strike w:val="0"/>
                <w:color w:val="000000"/>
                <w:sz w:val="24"/>
                <w:szCs w:val="24"/>
                <w:u w:val="none"/>
                <w:shd w:val="clear" w:fill="auto"/>
                <w:vertAlign w:val="baseline"/>
                <w:rtl w:val="0"/>
              </w:rPr>
              <w:t>E</w:t>
            </w:r>
            <w:r>
              <w:rPr>
                <w:rFonts w:ascii="Calibri" w:hAnsi="Calibri" w:eastAsia="Calibri" w:cs="Calibri"/>
                <w:sz w:val="24"/>
                <w:szCs w:val="24"/>
                <w:rtl w:val="0"/>
              </w:rPr>
              <w:t>I Sy</w:t>
            </w:r>
            <w:r>
              <w:rPr>
                <w:rFonts w:ascii="Calibri" w:hAnsi="Calibri" w:eastAsia="Calibri" w:cs="Calibri"/>
                <w:i w:val="0"/>
                <w:smallCaps w:val="0"/>
                <w:strike w:val="0"/>
                <w:color w:val="000000"/>
                <w:sz w:val="24"/>
                <w:szCs w:val="24"/>
                <w:u w:val="none"/>
                <w:shd w:val="clear" w:fill="auto"/>
                <w:vertAlign w:val="baseline"/>
                <w:rtl w:val="0"/>
              </w:rPr>
              <w:t>stems Services</w:t>
            </w:r>
          </w:p>
        </w:tc>
      </w:tr>
      <w:tr>
        <w:tblPrEx>
          <w:tblBorders>
            <w:top w:val="single" w:color="201F1F" w:sz="4" w:space="0"/>
            <w:left w:val="single" w:color="201F1F" w:sz="4" w:space="0"/>
            <w:bottom w:val="single" w:color="201F1F" w:sz="4" w:space="0"/>
            <w:right w:val="single" w:color="201F1F" w:sz="4" w:space="0"/>
            <w:insideH w:val="single" w:color="201F1F" w:sz="4" w:space="0"/>
            <w:insideV w:val="single" w:color="201F1F" w:sz="4" w:space="0"/>
          </w:tblBorders>
          <w:tblCellMar>
            <w:top w:w="0" w:type="dxa"/>
            <w:left w:w="0" w:type="dxa"/>
            <w:bottom w:w="0" w:type="dxa"/>
            <w:right w:w="0" w:type="dxa"/>
          </w:tblCellMar>
        </w:tblPrEx>
        <w:trPr>
          <w:trHeight w:val="717" w:hRule="atLeast"/>
        </w:trPr>
        <w:tc>
          <w:tcPr>
            <w:vMerge w:val="continue"/>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i w:val="0"/>
                <w:smallCaps w:val="0"/>
                <w:strike w:val="0"/>
                <w:color w:val="000000"/>
                <w:sz w:val="24"/>
                <w:szCs w:val="24"/>
                <w:u w:val="none"/>
                <w:shd w:val="clear" w:fill="auto"/>
                <w:vertAlign w:val="baseline"/>
              </w:rPr>
            </w:pPr>
          </w:p>
        </w:tc>
        <w:tc>
          <w:tcPr>
            <w:gridSpan w:val="3"/>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5" w:lineRule="auto"/>
              <w:ind w:left="9" w:right="0" w:firstLine="0"/>
              <w:jc w:val="left"/>
              <w:rPr>
                <w:rFonts w:ascii="Calibri" w:hAnsi="Calibri" w:eastAsia="Calibri" w:cs="Calibri"/>
                <w:i w:val="0"/>
                <w:smallCaps w:val="0"/>
                <w:strike w:val="0"/>
                <w:color w:val="000000"/>
                <w:sz w:val="24"/>
                <w:szCs w:val="24"/>
                <w:u w:val="none"/>
                <w:shd w:val="clear" w:fill="auto"/>
                <w:vertAlign w:val="baseline"/>
              </w:rPr>
            </w:pPr>
            <w:r>
              <w:rPr>
                <w:rFonts w:ascii="Calibri" w:hAnsi="Calibri" w:eastAsia="Calibri" w:cs="Calibri"/>
                <w:i w:val="0"/>
                <w:smallCaps w:val="0"/>
                <w:strike w:val="0"/>
                <w:color w:val="000000"/>
                <w:sz w:val="24"/>
                <w:szCs w:val="24"/>
                <w:u w:val="none"/>
                <w:shd w:val="clear" w:fill="auto"/>
                <w:vertAlign w:val="baseline"/>
                <w:rtl w:val="0"/>
              </w:rPr>
              <w:t>Mayur Dev Sewak</w:t>
            </w:r>
          </w:p>
        </w:tc>
      </w:tr>
      <w:tr>
        <w:tblPrEx>
          <w:tblBorders>
            <w:top w:val="single" w:color="201F1F" w:sz="4" w:space="0"/>
            <w:left w:val="single" w:color="201F1F" w:sz="4" w:space="0"/>
            <w:bottom w:val="single" w:color="201F1F" w:sz="4" w:space="0"/>
            <w:right w:val="single" w:color="201F1F" w:sz="4" w:space="0"/>
            <w:insideH w:val="single" w:color="201F1F" w:sz="4" w:space="0"/>
            <w:insideV w:val="single" w:color="201F1F" w:sz="4" w:space="0"/>
          </w:tblBorders>
          <w:tblCellMar>
            <w:top w:w="0" w:type="dxa"/>
            <w:left w:w="0" w:type="dxa"/>
            <w:bottom w:w="0" w:type="dxa"/>
            <w:right w:w="0" w:type="dxa"/>
          </w:tblCellMar>
        </w:tblPrEx>
        <w:trPr>
          <w:trHeight w:val="8265" w:hRule="atLeast"/>
        </w:trPr>
        <w:tc>
          <w:tcPr>
            <w:gridSpan w:val="4"/>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3" w:lineRule="auto"/>
              <w:ind w:left="9" w:right="0" w:firstLine="0"/>
              <w:jc w:val="left"/>
              <w:rPr>
                <w:rFonts w:ascii="Calibri" w:hAnsi="Calibri" w:eastAsia="Calibri" w:cs="Calibri"/>
                <w:sz w:val="24"/>
                <w:szCs w:val="24"/>
              </w:rPr>
            </w:pPr>
            <w:r>
              <w:rPr>
                <w:rFonts w:ascii="Calibri" w:hAnsi="Calibri" w:eastAsia="Calibri" w:cs="Calibri"/>
                <w:i w:val="0"/>
                <w:smallCaps w:val="0"/>
                <w:strike w:val="0"/>
                <w:color w:val="000000"/>
                <w:sz w:val="24"/>
                <w:szCs w:val="24"/>
                <w:u w:val="none"/>
                <w:shd w:val="clear" w:fill="auto"/>
                <w:vertAlign w:val="baseline"/>
                <w:rtl w:val="0"/>
              </w:rPr>
              <w:t xml:space="preserve"> </w:t>
            </w:r>
          </w:p>
          <w:p>
            <w:pPr>
              <w:spacing w:line="273" w:lineRule="auto"/>
              <w:ind w:left="9" w:firstLine="0"/>
              <w:rPr>
                <w:rFonts w:ascii="Calibri" w:hAnsi="Calibri" w:eastAsia="Calibri" w:cs="Calibri"/>
                <w:sz w:val="24"/>
                <w:szCs w:val="24"/>
              </w:rPr>
            </w:pPr>
            <w:r>
              <w:rPr>
                <w:rFonts w:ascii="Calibri" w:hAnsi="Calibri" w:eastAsia="Calibri" w:cs="Calibri"/>
                <w:sz w:val="24"/>
                <w:szCs w:val="24"/>
                <w:rtl w:val="0"/>
              </w:rPr>
              <w:t>Day 1 (July 12, 2024) - Python Fundamentals:</w:t>
            </w:r>
          </w:p>
          <w:p>
            <w:pPr>
              <w:numPr>
                <w:ilvl w:val="0"/>
                <w:numId w:val="19"/>
              </w:numPr>
              <w:spacing w:line="273" w:lineRule="auto"/>
              <w:ind w:left="720" w:hanging="360"/>
              <w:rPr>
                <w:rFonts w:ascii="Calibri" w:hAnsi="Calibri" w:eastAsia="Calibri" w:cs="Calibri"/>
                <w:sz w:val="24"/>
                <w:szCs w:val="24"/>
                <w:u w:val="none"/>
              </w:rPr>
            </w:pPr>
            <w:r>
              <w:rPr>
                <w:rFonts w:ascii="Calibri" w:hAnsi="Calibri" w:eastAsia="Calibri" w:cs="Calibri"/>
                <w:sz w:val="24"/>
                <w:szCs w:val="24"/>
                <w:rtl w:val="0"/>
              </w:rPr>
              <w:t>Introduced to Python syntax, operators, and variable declaration. Learned about indentation, dynamic typing, and snake_case naming conventions under Mallika Srivastava's guidance. Wrote initial Python scripts, focusing on code readability and basic language features.</w:t>
            </w:r>
          </w:p>
          <w:p>
            <w:pPr>
              <w:spacing w:line="273" w:lineRule="auto"/>
              <w:ind w:left="9" w:firstLine="0"/>
              <w:rPr>
                <w:rFonts w:ascii="Calibri" w:hAnsi="Calibri" w:eastAsia="Calibri" w:cs="Calibri"/>
                <w:sz w:val="24"/>
                <w:szCs w:val="24"/>
              </w:rPr>
            </w:pPr>
          </w:p>
          <w:p>
            <w:pPr>
              <w:spacing w:line="273" w:lineRule="auto"/>
              <w:ind w:left="9" w:firstLine="0"/>
              <w:rPr>
                <w:rFonts w:ascii="Calibri" w:hAnsi="Calibri" w:eastAsia="Calibri" w:cs="Calibri"/>
                <w:sz w:val="24"/>
                <w:szCs w:val="24"/>
              </w:rPr>
            </w:pPr>
            <w:r>
              <w:rPr>
                <w:rFonts w:ascii="Calibri" w:hAnsi="Calibri" w:eastAsia="Calibri" w:cs="Calibri"/>
                <w:sz w:val="24"/>
                <w:szCs w:val="24"/>
                <w:rtl w:val="0"/>
              </w:rPr>
              <w:t>Day 2 (July 13, 2024) - String Manipulation and Data Types:</w:t>
            </w:r>
          </w:p>
          <w:p>
            <w:pPr>
              <w:numPr>
                <w:ilvl w:val="0"/>
                <w:numId w:val="20"/>
              </w:numPr>
              <w:spacing w:line="273" w:lineRule="auto"/>
              <w:ind w:left="720" w:hanging="360"/>
              <w:rPr>
                <w:rFonts w:ascii="Calibri" w:hAnsi="Calibri" w:eastAsia="Calibri" w:cs="Calibri"/>
                <w:sz w:val="24"/>
                <w:szCs w:val="24"/>
                <w:u w:val="none"/>
              </w:rPr>
            </w:pPr>
            <w:r>
              <w:rPr>
                <w:rFonts w:ascii="Calibri" w:hAnsi="Calibri" w:eastAsia="Calibri" w:cs="Calibri"/>
                <w:sz w:val="24"/>
                <w:szCs w:val="24"/>
                <w:rtl w:val="0"/>
              </w:rPr>
              <w:t>Explored core data types, emphasizing string manipulation. Mastered the print() function, comments, and string methods. Practiced string slicing and formatting techniques, including f-strings.</w:t>
            </w:r>
          </w:p>
          <w:p>
            <w:pPr>
              <w:spacing w:line="273" w:lineRule="auto"/>
              <w:ind w:left="9" w:firstLine="0"/>
              <w:rPr>
                <w:rFonts w:ascii="Calibri" w:hAnsi="Calibri" w:eastAsia="Calibri" w:cs="Calibri"/>
                <w:sz w:val="24"/>
                <w:szCs w:val="24"/>
              </w:rPr>
            </w:pPr>
          </w:p>
          <w:p>
            <w:pPr>
              <w:spacing w:line="273" w:lineRule="auto"/>
              <w:ind w:left="9" w:firstLine="0"/>
              <w:rPr>
                <w:rFonts w:ascii="Calibri" w:hAnsi="Calibri" w:eastAsia="Calibri" w:cs="Calibri"/>
                <w:sz w:val="24"/>
                <w:szCs w:val="24"/>
              </w:rPr>
            </w:pPr>
            <w:r>
              <w:rPr>
                <w:rFonts w:ascii="Calibri" w:hAnsi="Calibri" w:eastAsia="Calibri" w:cs="Calibri"/>
                <w:sz w:val="24"/>
                <w:szCs w:val="24"/>
                <w:rtl w:val="0"/>
              </w:rPr>
              <w:t>Day 3 (July 14, 2024) - Lists and Tuples:</w:t>
            </w:r>
          </w:p>
          <w:p>
            <w:pPr>
              <w:numPr>
                <w:ilvl w:val="0"/>
                <w:numId w:val="21"/>
              </w:numPr>
              <w:spacing w:line="273" w:lineRule="auto"/>
              <w:ind w:left="720" w:hanging="360"/>
              <w:rPr>
                <w:rFonts w:ascii="Calibri" w:hAnsi="Calibri" w:eastAsia="Calibri" w:cs="Calibri"/>
                <w:sz w:val="24"/>
                <w:szCs w:val="24"/>
                <w:u w:val="none"/>
              </w:rPr>
            </w:pPr>
            <w:r>
              <w:rPr>
                <w:rFonts w:ascii="Calibri" w:hAnsi="Calibri" w:eastAsia="Calibri" w:cs="Calibri"/>
                <w:sz w:val="24"/>
                <w:szCs w:val="24"/>
                <w:rtl w:val="0"/>
              </w:rPr>
              <w:t>Focused on compound data types. Learned list and tuple operations, methods, and use cases. Completed exercises involving nested structures, reinforcing understanding of mutable and immutable sequences.</w:t>
            </w:r>
          </w:p>
          <w:p>
            <w:pPr>
              <w:spacing w:line="273" w:lineRule="auto"/>
              <w:ind w:left="9" w:firstLine="0"/>
              <w:rPr>
                <w:rFonts w:ascii="Calibri" w:hAnsi="Calibri" w:eastAsia="Calibri" w:cs="Calibri"/>
                <w:sz w:val="24"/>
                <w:szCs w:val="24"/>
              </w:rPr>
            </w:pPr>
          </w:p>
          <w:p>
            <w:pPr>
              <w:spacing w:line="273" w:lineRule="auto"/>
              <w:ind w:left="9" w:firstLine="0"/>
              <w:rPr>
                <w:rFonts w:ascii="Calibri" w:hAnsi="Calibri" w:eastAsia="Calibri" w:cs="Calibri"/>
                <w:sz w:val="24"/>
                <w:szCs w:val="24"/>
              </w:rPr>
            </w:pPr>
            <w:r>
              <w:rPr>
                <w:rFonts w:ascii="Calibri" w:hAnsi="Calibri" w:eastAsia="Calibri" w:cs="Calibri"/>
                <w:sz w:val="24"/>
                <w:szCs w:val="24"/>
                <w:rtl w:val="0"/>
              </w:rPr>
              <w:t>Day 4 (July 15, 2024) - Dictionaries and Sets:</w:t>
            </w:r>
          </w:p>
          <w:p>
            <w:pPr>
              <w:numPr>
                <w:ilvl w:val="0"/>
                <w:numId w:val="22"/>
              </w:numPr>
              <w:spacing w:line="273" w:lineRule="auto"/>
              <w:ind w:left="720" w:hanging="360"/>
              <w:rPr>
                <w:rFonts w:ascii="Calibri" w:hAnsi="Calibri" w:eastAsia="Calibri" w:cs="Calibri"/>
                <w:sz w:val="24"/>
                <w:szCs w:val="24"/>
                <w:u w:val="none"/>
              </w:rPr>
            </w:pPr>
            <w:r>
              <w:rPr>
                <w:rFonts w:ascii="Calibri" w:hAnsi="Calibri" w:eastAsia="Calibri" w:cs="Calibri"/>
                <w:sz w:val="24"/>
                <w:szCs w:val="24"/>
                <w:rtl w:val="0"/>
              </w:rPr>
              <w:t>Studied dictionaries and sets, understanding their roles in data storage and manipulation. Practiced key-value pair operations and set methods. Applied these structures in data processing scenarios.</w:t>
            </w:r>
          </w:p>
          <w:p>
            <w:pPr>
              <w:spacing w:line="273" w:lineRule="auto"/>
              <w:ind w:left="9" w:firstLine="0"/>
              <w:rPr>
                <w:rFonts w:ascii="Calibri" w:hAnsi="Calibri" w:eastAsia="Calibri" w:cs="Calibri"/>
                <w:sz w:val="24"/>
                <w:szCs w:val="24"/>
              </w:rPr>
            </w:pPr>
          </w:p>
          <w:p>
            <w:pPr>
              <w:spacing w:line="273" w:lineRule="auto"/>
              <w:ind w:left="9" w:firstLine="0"/>
              <w:rPr>
                <w:rFonts w:ascii="Calibri" w:hAnsi="Calibri" w:eastAsia="Calibri" w:cs="Calibri"/>
                <w:sz w:val="24"/>
                <w:szCs w:val="24"/>
              </w:rPr>
            </w:pPr>
            <w:r>
              <w:rPr>
                <w:rFonts w:ascii="Calibri" w:hAnsi="Calibri" w:eastAsia="Calibri" w:cs="Calibri"/>
                <w:sz w:val="24"/>
                <w:szCs w:val="24"/>
                <w:rtl w:val="0"/>
              </w:rPr>
              <w:t>Day 5 (July 16, 2024) - Boolean Operations and Type Conversion:</w:t>
            </w:r>
          </w:p>
          <w:p>
            <w:pPr>
              <w:numPr>
                <w:ilvl w:val="0"/>
                <w:numId w:val="23"/>
              </w:numPr>
              <w:spacing w:line="273" w:lineRule="auto"/>
              <w:ind w:left="720" w:hanging="360"/>
              <w:rPr>
                <w:rFonts w:ascii="Calibri" w:hAnsi="Calibri" w:eastAsia="Calibri" w:cs="Calibri"/>
                <w:sz w:val="24"/>
                <w:szCs w:val="24"/>
                <w:u w:val="none"/>
              </w:rPr>
            </w:pPr>
            <w:r>
              <w:rPr>
                <w:rFonts w:ascii="Calibri" w:hAnsi="Calibri" w:eastAsia="Calibri" w:cs="Calibri"/>
                <w:sz w:val="24"/>
                <w:szCs w:val="24"/>
                <w:rtl w:val="0"/>
              </w:rPr>
              <w:t>Delved into boolean operations, user input handling, and type conversion. Wrote complex boolean expressions and interactive programs. Completed a mini-project incorporating all learned concepts.</w:t>
            </w:r>
          </w:p>
          <w:p>
            <w:pPr>
              <w:spacing w:line="273" w:lineRule="auto"/>
              <w:ind w:left="9" w:firstLine="0"/>
              <w:rPr>
                <w:rFonts w:ascii="Calibri" w:hAnsi="Calibri" w:eastAsia="Calibri" w:cs="Calibri"/>
                <w:sz w:val="24"/>
                <w:szCs w:val="24"/>
              </w:rPr>
            </w:pPr>
          </w:p>
          <w:p>
            <w:pPr>
              <w:spacing w:line="273" w:lineRule="auto"/>
              <w:ind w:left="9" w:firstLine="0"/>
              <w:rPr>
                <w:rFonts w:ascii="Calibri" w:hAnsi="Calibri" w:eastAsia="Calibri" w:cs="Calibri"/>
                <w:sz w:val="24"/>
                <w:szCs w:val="24"/>
              </w:rPr>
            </w:pPr>
            <w:r>
              <w:rPr>
                <w:rFonts w:ascii="Calibri" w:hAnsi="Calibri" w:eastAsia="Calibri" w:cs="Calibri"/>
                <w:sz w:val="24"/>
                <w:szCs w:val="24"/>
                <w:rtl w:val="0"/>
              </w:rPr>
              <w:t>Day 6 (July 19, 2024) - Control Structures:</w:t>
            </w:r>
          </w:p>
          <w:p>
            <w:pPr>
              <w:numPr>
                <w:ilvl w:val="0"/>
                <w:numId w:val="24"/>
              </w:numPr>
              <w:spacing w:line="273" w:lineRule="auto"/>
              <w:ind w:left="720" w:hanging="360"/>
              <w:rPr>
                <w:rFonts w:ascii="Calibri" w:hAnsi="Calibri" w:eastAsia="Calibri" w:cs="Calibri"/>
                <w:sz w:val="24"/>
                <w:szCs w:val="24"/>
                <w:u w:val="none"/>
              </w:rPr>
            </w:pPr>
            <w:r>
              <w:rPr>
                <w:rFonts w:ascii="Calibri" w:hAnsi="Calibri" w:eastAsia="Calibri" w:cs="Calibri"/>
                <w:sz w:val="24"/>
                <w:szCs w:val="24"/>
                <w:rtl w:val="0"/>
              </w:rPr>
              <w:t>Mastered if-elif-else statements and match-case structures. Implemented nested conditions and ternary operators. Solved coding challenges focusing on complex decision-making logic.</w:t>
            </w:r>
          </w:p>
          <w:p>
            <w:pPr>
              <w:spacing w:line="273" w:lineRule="auto"/>
              <w:ind w:left="720" w:firstLine="0"/>
              <w:rPr>
                <w:rFonts w:ascii="Calibri" w:hAnsi="Calibri" w:eastAsia="Calibri" w:cs="Calibri"/>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3" w:lineRule="auto"/>
              <w:ind w:left="9" w:right="0" w:firstLine="0"/>
              <w:jc w:val="left"/>
              <w:rPr>
                <w:rFonts w:ascii="Calibri" w:hAnsi="Calibri" w:eastAsia="Calibri" w:cs="Calibri"/>
                <w:sz w:val="24"/>
                <w:szCs w:val="24"/>
              </w:rPr>
            </w:pPr>
          </w:p>
        </w:tc>
      </w:tr>
    </w:tbl>
    <w:p>
      <w:pPr>
        <w:pStyle w:val="2"/>
        <w:ind w:firstLine="100"/>
        <w:rPr>
          <w:rFonts w:ascii="Calibri" w:hAnsi="Calibri" w:eastAsia="Calibri" w:cs="Calibri"/>
        </w:rPr>
      </w:pPr>
      <w:r>
        <w:rPr>
          <w:rFonts w:ascii="Calibri" w:hAnsi="Calibri" w:eastAsia="Calibri" w:cs="Calibri"/>
          <w:color w:val="006DC0"/>
          <w:rtl w:val="0"/>
        </w:rPr>
        <w:t>Industry Institute Partnership Cell</w:t>
      </w:r>
      <w:r>
        <w:drawing>
          <wp:anchor distT="0" distB="0" distL="0" distR="0" simplePos="0" relativeHeight="251659264" behindDoc="0" locked="0" layoutInCell="1" allowOverlap="1">
            <wp:simplePos x="0" y="0"/>
            <wp:positionH relativeFrom="column">
              <wp:posOffset>4384040</wp:posOffset>
            </wp:positionH>
            <wp:positionV relativeFrom="paragraph">
              <wp:posOffset>83820</wp:posOffset>
            </wp:positionV>
            <wp:extent cx="709930" cy="793115"/>
            <wp:effectExtent l="0" t="0" r="0" b="0"/>
            <wp:wrapNone/>
            <wp:docPr id="7" name="image4.png"/>
            <wp:cNvGraphicFramePr/>
            <a:graphic xmlns:a="http://schemas.openxmlformats.org/drawingml/2006/main">
              <a:graphicData uri="http://schemas.openxmlformats.org/drawingml/2006/picture">
                <pic:pic xmlns:pic="http://schemas.openxmlformats.org/drawingml/2006/picture">
                  <pic:nvPicPr>
                    <pic:cNvPr id="7" name="image4.png"/>
                    <pic:cNvPicPr preferRelativeResize="0"/>
                  </pic:nvPicPr>
                  <pic:blipFill>
                    <a:blip r:embed="rId20"/>
                    <a:srcRect/>
                    <a:stretch>
                      <a:fillRect/>
                    </a:stretch>
                  </pic:blipFill>
                  <pic:spPr>
                    <a:xfrm>
                      <a:off x="0" y="0"/>
                      <a:ext cx="709929" cy="792962"/>
                    </a:xfrm>
                    <a:prstGeom prst="rect">
                      <a:avLst/>
                    </a:prstGeom>
                  </pic:spPr>
                </pic:pic>
              </a:graphicData>
            </a:graphic>
          </wp:anchor>
        </w:drawing>
      </w:r>
      <w:r>
        <w:drawing>
          <wp:anchor distT="0" distB="0" distL="0" distR="0" simplePos="0" relativeHeight="251659264" behindDoc="0" locked="0" layoutInCell="1" allowOverlap="1">
            <wp:simplePos x="0" y="0"/>
            <wp:positionH relativeFrom="column">
              <wp:posOffset>5267325</wp:posOffset>
            </wp:positionH>
            <wp:positionV relativeFrom="paragraph">
              <wp:posOffset>121285</wp:posOffset>
            </wp:positionV>
            <wp:extent cx="773430" cy="775970"/>
            <wp:effectExtent l="0" t="0" r="0" b="0"/>
            <wp:wrapNone/>
            <wp:docPr id="9" name="image2.jpg"/>
            <wp:cNvGraphicFramePr/>
            <a:graphic xmlns:a="http://schemas.openxmlformats.org/drawingml/2006/main">
              <a:graphicData uri="http://schemas.openxmlformats.org/drawingml/2006/picture">
                <pic:pic xmlns:pic="http://schemas.openxmlformats.org/drawingml/2006/picture">
                  <pic:nvPicPr>
                    <pic:cNvPr id="9" name="image2.jpg"/>
                    <pic:cNvPicPr preferRelativeResize="0"/>
                  </pic:nvPicPr>
                  <pic:blipFill>
                    <a:blip r:embed="rId19"/>
                    <a:srcRect/>
                    <a:stretch>
                      <a:fillRect/>
                    </a:stretch>
                  </pic:blipFill>
                  <pic:spPr>
                    <a:xfrm>
                      <a:off x="0" y="0"/>
                      <a:ext cx="773214" cy="775970"/>
                    </a:xfrm>
                    <a:prstGeom prst="rect">
                      <a:avLst/>
                    </a:prstGeom>
                  </pic:spPr>
                </pic:pic>
              </a:graphicData>
            </a:graphic>
          </wp:anchor>
        </w:drawing>
      </w:r>
    </w:p>
    <w:p>
      <w:pPr>
        <w:pStyle w:val="5"/>
        <w:ind w:firstLine="100"/>
        <w:rPr>
          <w:rFonts w:ascii="Calibri" w:hAnsi="Calibri" w:eastAsia="Calibri" w:cs="Calibri"/>
        </w:rPr>
      </w:pPr>
      <w:r>
        <w:rPr>
          <w:rFonts w:ascii="Calibri" w:hAnsi="Calibri" w:eastAsia="Calibri" w:cs="Calibri"/>
          <w:color w:val="00AD50"/>
          <w:rtl w:val="0"/>
        </w:rPr>
        <w:t>KPR Institute of Engineering and Technology</w:t>
      </w:r>
    </w:p>
    <w:p>
      <w:pPr>
        <w:spacing w:before="11"/>
        <w:ind w:left="100" w:firstLine="0"/>
        <w:rPr>
          <w:rFonts w:ascii="Calibri" w:hAnsi="Calibri" w:eastAsia="Calibri" w:cs="Calibri"/>
          <w:sz w:val="23"/>
          <w:szCs w:val="23"/>
        </w:rPr>
      </w:pPr>
      <w:r>
        <w:rPr>
          <w:rFonts w:ascii="Calibri" w:hAnsi="Calibri" w:eastAsia="Calibri" w:cs="Calibri"/>
          <w:sz w:val="23"/>
          <w:szCs w:val="23"/>
          <w:rtl w:val="0"/>
        </w:rPr>
        <w:t>(Autonomous, NAAC – ‘A’)</w:t>
      </w:r>
    </w:p>
    <w:p>
      <w:pPr>
        <w:spacing w:before="2"/>
        <w:ind w:left="100" w:firstLine="0"/>
        <w:rPr>
          <w:rFonts w:ascii="Calibri" w:hAnsi="Calibri" w:eastAsia="Calibri" w:cs="Calibri"/>
          <w:sz w:val="23"/>
          <w:szCs w:val="23"/>
        </w:rPr>
      </w:pPr>
      <w:r>
        <w:rPr>
          <w:rFonts w:ascii="Calibri" w:hAnsi="Calibri" w:eastAsia="Calibri" w:cs="Calibri"/>
          <w:sz w:val="23"/>
          <w:szCs w:val="23"/>
          <w:rtl w:val="0"/>
        </w:rPr>
        <w:t>Avinashi Road, Arasur, Coimbatore – 641 407, Tamil Nadu</w:t>
      </w:r>
    </w:p>
    <w:p>
      <w:pPr>
        <w:spacing w:before="2"/>
        <w:ind w:left="100" w:firstLine="0"/>
        <w:rPr>
          <w:rFonts w:ascii="Calibri" w:hAnsi="Calibri" w:eastAsia="Calibri" w:cs="Calibri"/>
          <w:b/>
          <w:sz w:val="23"/>
          <w:szCs w:val="23"/>
        </w:rPr>
      </w:pPr>
    </w:p>
    <w:tbl>
      <w:tblPr>
        <w:tblStyle w:val="21"/>
        <w:tblW w:w="929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29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spacing w:line="273" w:lineRule="auto"/>
              <w:ind w:left="9" w:firstLine="0"/>
              <w:rPr>
                <w:rFonts w:ascii="Calibri" w:hAnsi="Calibri" w:eastAsia="Calibri" w:cs="Calibri"/>
                <w:sz w:val="24"/>
                <w:szCs w:val="24"/>
              </w:rPr>
            </w:pPr>
            <w:r>
              <w:rPr>
                <w:rFonts w:ascii="Calibri" w:hAnsi="Calibri" w:eastAsia="Calibri" w:cs="Calibri"/>
                <w:sz w:val="24"/>
                <w:szCs w:val="24"/>
                <w:rtl w:val="0"/>
              </w:rPr>
              <w:t>Day 7 (July 20, 2024) - Loops and List Comprehensions:</w:t>
            </w:r>
          </w:p>
          <w:p>
            <w:pPr>
              <w:numPr>
                <w:ilvl w:val="0"/>
                <w:numId w:val="25"/>
              </w:numPr>
              <w:spacing w:line="273" w:lineRule="auto"/>
              <w:ind w:left="720" w:hanging="360"/>
              <w:rPr>
                <w:rFonts w:ascii="Calibri" w:hAnsi="Calibri" w:eastAsia="Calibri" w:cs="Calibri"/>
                <w:sz w:val="24"/>
                <w:szCs w:val="24"/>
              </w:rPr>
            </w:pPr>
            <w:r>
              <w:rPr>
                <w:rFonts w:ascii="Calibri" w:hAnsi="Calibri" w:eastAsia="Calibri" w:cs="Calibri"/>
                <w:sz w:val="24"/>
                <w:szCs w:val="24"/>
                <w:rtl w:val="0"/>
              </w:rPr>
              <w:t>Explored while and for loops, including loop control statements. Learned list comprehensions, comparing their efficiency and readability to traditional loops. Completed exercises demonstrating proficiency in both approaches.</w:t>
            </w:r>
          </w:p>
          <w:p>
            <w:pPr>
              <w:spacing w:line="273" w:lineRule="auto"/>
              <w:ind w:left="9" w:firstLine="0"/>
              <w:rPr>
                <w:rFonts w:ascii="Calibri" w:hAnsi="Calibri" w:eastAsia="Calibri" w:cs="Calibri"/>
                <w:sz w:val="24"/>
                <w:szCs w:val="24"/>
              </w:rPr>
            </w:pPr>
          </w:p>
          <w:p>
            <w:pPr>
              <w:spacing w:line="273" w:lineRule="auto"/>
              <w:ind w:left="9" w:firstLine="0"/>
              <w:rPr>
                <w:rFonts w:ascii="Calibri" w:hAnsi="Calibri" w:eastAsia="Calibri" w:cs="Calibri"/>
                <w:sz w:val="24"/>
                <w:szCs w:val="24"/>
              </w:rPr>
            </w:pPr>
            <w:r>
              <w:rPr>
                <w:rFonts w:ascii="Calibri" w:hAnsi="Calibri" w:eastAsia="Calibri" w:cs="Calibri"/>
                <w:sz w:val="24"/>
                <w:szCs w:val="24"/>
                <w:rtl w:val="0"/>
              </w:rPr>
              <w:t>Day 8 (July 21, 2024) - Functions and Lambda Expressions:</w:t>
            </w:r>
          </w:p>
          <w:p>
            <w:pPr>
              <w:numPr>
                <w:ilvl w:val="0"/>
                <w:numId w:val="26"/>
              </w:numPr>
              <w:spacing w:line="273" w:lineRule="auto"/>
              <w:ind w:left="720" w:hanging="360"/>
              <w:rPr>
                <w:rFonts w:ascii="Calibri" w:hAnsi="Calibri" w:eastAsia="Calibri" w:cs="Calibri"/>
                <w:sz w:val="24"/>
                <w:szCs w:val="24"/>
              </w:rPr>
            </w:pPr>
            <w:r>
              <w:rPr>
                <w:rFonts w:ascii="Calibri" w:hAnsi="Calibri" w:eastAsia="Calibri" w:cs="Calibri"/>
                <w:sz w:val="24"/>
                <w:szCs w:val="24"/>
                <w:rtl w:val="0"/>
              </w:rPr>
              <w:t>Defined functions with various parameter types and return values. Studied variable scope and the LEGB rule. Explored lambda functions and their applications with built-in functions. Refactored earlier code to improve structure and reusability.</w:t>
            </w:r>
          </w:p>
          <w:p>
            <w:pPr>
              <w:spacing w:line="273" w:lineRule="auto"/>
              <w:ind w:left="9" w:firstLine="0"/>
              <w:rPr>
                <w:rFonts w:ascii="Calibri" w:hAnsi="Calibri" w:eastAsia="Calibri" w:cs="Calibri"/>
                <w:sz w:val="24"/>
                <w:szCs w:val="24"/>
              </w:rPr>
            </w:pPr>
          </w:p>
          <w:p>
            <w:pPr>
              <w:spacing w:line="273" w:lineRule="auto"/>
              <w:ind w:left="9" w:firstLine="0"/>
              <w:rPr>
                <w:rFonts w:ascii="Calibri" w:hAnsi="Calibri" w:eastAsia="Calibri" w:cs="Calibri"/>
                <w:sz w:val="24"/>
                <w:szCs w:val="24"/>
              </w:rPr>
            </w:pPr>
            <w:r>
              <w:rPr>
                <w:rFonts w:ascii="Calibri" w:hAnsi="Calibri" w:eastAsia="Calibri" w:cs="Calibri"/>
                <w:sz w:val="24"/>
                <w:szCs w:val="24"/>
                <w:rtl w:val="0"/>
              </w:rPr>
              <w:t>Day 9 (July 22, 2024) - Modules and Libraries:</w:t>
            </w:r>
          </w:p>
          <w:p>
            <w:pPr>
              <w:numPr>
                <w:ilvl w:val="0"/>
                <w:numId w:val="27"/>
              </w:numPr>
              <w:spacing w:line="273" w:lineRule="auto"/>
              <w:ind w:left="720" w:hanging="360"/>
              <w:rPr>
                <w:rFonts w:ascii="Calibri" w:hAnsi="Calibri" w:eastAsia="Calibri" w:cs="Calibri"/>
                <w:sz w:val="24"/>
                <w:szCs w:val="24"/>
              </w:rPr>
            </w:pPr>
            <w:r>
              <w:rPr>
                <w:rFonts w:ascii="Calibri" w:hAnsi="Calibri" w:eastAsia="Calibri" w:cs="Calibri"/>
                <w:sz w:val="24"/>
                <w:szCs w:val="24"/>
                <w:rtl w:val="0"/>
              </w:rPr>
              <w:t>Created custom modules and explored built-in and third-party libraries. Set up virtual environments and used pip for package management. Completed a project combining multiple modules to solve a real-world problem.</w:t>
            </w:r>
          </w:p>
          <w:p>
            <w:pPr>
              <w:spacing w:line="273" w:lineRule="auto"/>
              <w:ind w:left="9" w:firstLine="0"/>
              <w:rPr>
                <w:rFonts w:ascii="Calibri" w:hAnsi="Calibri" w:eastAsia="Calibri" w:cs="Calibri"/>
                <w:sz w:val="24"/>
                <w:szCs w:val="24"/>
              </w:rPr>
            </w:pPr>
          </w:p>
          <w:p>
            <w:pPr>
              <w:spacing w:line="273" w:lineRule="auto"/>
              <w:ind w:left="9" w:firstLine="0"/>
              <w:rPr>
                <w:rFonts w:ascii="Calibri" w:hAnsi="Calibri" w:eastAsia="Calibri" w:cs="Calibri"/>
                <w:sz w:val="24"/>
                <w:szCs w:val="24"/>
              </w:rPr>
            </w:pPr>
            <w:r>
              <w:rPr>
                <w:rFonts w:ascii="Calibri" w:hAnsi="Calibri" w:eastAsia="Calibri" w:cs="Calibri"/>
                <w:sz w:val="24"/>
                <w:szCs w:val="24"/>
                <w:rtl w:val="0"/>
              </w:rPr>
              <w:t>Day 10 (July 23, 2024) - Introduction to OOP:</w:t>
            </w:r>
          </w:p>
          <w:p>
            <w:pPr>
              <w:numPr>
                <w:ilvl w:val="0"/>
                <w:numId w:val="28"/>
              </w:numPr>
              <w:spacing w:line="273" w:lineRule="auto"/>
              <w:ind w:left="720" w:hanging="360"/>
              <w:rPr>
                <w:rFonts w:ascii="Calibri" w:hAnsi="Calibri" w:eastAsia="Calibri" w:cs="Calibri"/>
                <w:sz w:val="24"/>
                <w:szCs w:val="24"/>
              </w:rPr>
            </w:pPr>
            <w:r>
              <w:rPr>
                <w:rFonts w:ascii="Calibri" w:hAnsi="Calibri" w:eastAsia="Calibri" w:cs="Calibri"/>
                <w:sz w:val="24"/>
                <w:szCs w:val="24"/>
                <w:rtl w:val="0"/>
              </w:rPr>
              <w:t>Learned OOP principles: encapsulation, inheritance, and polymorphism. Defined classes, created objects, and implemented inheritance. Explored special methods and multiple inheritance concepts.</w:t>
            </w:r>
          </w:p>
          <w:p>
            <w:pPr>
              <w:spacing w:line="273" w:lineRule="auto"/>
              <w:ind w:left="9" w:firstLine="0"/>
              <w:rPr>
                <w:rFonts w:ascii="Calibri" w:hAnsi="Calibri" w:eastAsia="Calibri" w:cs="Calibri"/>
                <w:sz w:val="24"/>
                <w:szCs w:val="24"/>
              </w:rPr>
            </w:pPr>
          </w:p>
          <w:p>
            <w:pPr>
              <w:spacing w:line="273" w:lineRule="auto"/>
              <w:ind w:left="9" w:firstLine="0"/>
              <w:rPr>
                <w:rFonts w:ascii="Calibri" w:hAnsi="Calibri" w:eastAsia="Calibri" w:cs="Calibri"/>
                <w:sz w:val="24"/>
                <w:szCs w:val="24"/>
              </w:rPr>
            </w:pPr>
            <w:r>
              <w:rPr>
                <w:rFonts w:ascii="Calibri" w:hAnsi="Calibri" w:eastAsia="Calibri" w:cs="Calibri"/>
                <w:sz w:val="24"/>
                <w:szCs w:val="24"/>
                <w:rtl w:val="0"/>
              </w:rPr>
              <w:t>Day 11 (July 26, 2024) - Data Manipulation with NumPy and Pandas:</w:t>
            </w:r>
          </w:p>
          <w:p>
            <w:pPr>
              <w:numPr>
                <w:ilvl w:val="0"/>
                <w:numId w:val="29"/>
              </w:numPr>
              <w:spacing w:line="273" w:lineRule="auto"/>
              <w:ind w:left="720" w:hanging="360"/>
              <w:rPr>
                <w:rFonts w:ascii="Calibri" w:hAnsi="Calibri" w:eastAsia="Calibri" w:cs="Calibri"/>
                <w:sz w:val="24"/>
                <w:szCs w:val="24"/>
              </w:rPr>
            </w:pPr>
            <w:r>
              <w:rPr>
                <w:rFonts w:ascii="Calibri" w:hAnsi="Calibri" w:eastAsia="Calibri" w:cs="Calibri"/>
                <w:sz w:val="24"/>
                <w:szCs w:val="24"/>
                <w:rtl w:val="0"/>
              </w:rPr>
              <w:t>Utilized NumPy for array operations and Pandas for data manipulation. Practiced data loading, cleaning, and analysis techniques. Completed a data preparation exercise using a real-world dataset.</w:t>
            </w:r>
          </w:p>
          <w:p>
            <w:pPr>
              <w:spacing w:line="273" w:lineRule="auto"/>
              <w:ind w:left="9" w:firstLine="0"/>
              <w:rPr>
                <w:rFonts w:ascii="Calibri" w:hAnsi="Calibri" w:eastAsia="Calibri" w:cs="Calibri"/>
                <w:sz w:val="24"/>
                <w:szCs w:val="24"/>
              </w:rPr>
            </w:pPr>
          </w:p>
          <w:p>
            <w:pPr>
              <w:spacing w:line="273" w:lineRule="auto"/>
              <w:ind w:left="9" w:firstLine="0"/>
              <w:rPr>
                <w:rFonts w:ascii="Calibri" w:hAnsi="Calibri" w:eastAsia="Calibri" w:cs="Calibri"/>
                <w:sz w:val="24"/>
                <w:szCs w:val="24"/>
              </w:rPr>
            </w:pPr>
            <w:r>
              <w:rPr>
                <w:rFonts w:ascii="Calibri" w:hAnsi="Calibri" w:eastAsia="Calibri" w:cs="Calibri"/>
                <w:sz w:val="24"/>
                <w:szCs w:val="24"/>
                <w:rtl w:val="0"/>
              </w:rPr>
              <w:t>Day 12 (July 27, 2024) - Data Visualization and ML Basics:</w:t>
            </w:r>
          </w:p>
          <w:p>
            <w:pPr>
              <w:numPr>
                <w:ilvl w:val="0"/>
                <w:numId w:val="30"/>
              </w:numPr>
              <w:spacing w:line="273" w:lineRule="auto"/>
              <w:ind w:left="720" w:hanging="360"/>
              <w:rPr>
                <w:rFonts w:ascii="Calibri" w:hAnsi="Calibri" w:eastAsia="Calibri" w:cs="Calibri"/>
                <w:sz w:val="24"/>
                <w:szCs w:val="24"/>
              </w:rPr>
            </w:pPr>
            <w:r>
              <w:rPr>
                <w:rFonts w:ascii="Calibri" w:hAnsi="Calibri" w:eastAsia="Calibri" w:cs="Calibri"/>
                <w:sz w:val="24"/>
                <w:szCs w:val="24"/>
                <w:rtl w:val="0"/>
              </w:rPr>
              <w:t>Created various plots using Matplotlib and Seaborn. Introduced to machine learning concepts and implemented a simple linear regression model using scikit-learn. Observed demos of more complex ML models.</w:t>
            </w:r>
          </w:p>
          <w:p>
            <w:pPr>
              <w:spacing w:line="273" w:lineRule="auto"/>
              <w:ind w:left="9" w:firstLine="0"/>
              <w:rPr>
                <w:rFonts w:ascii="Calibri" w:hAnsi="Calibri" w:eastAsia="Calibri" w:cs="Calibri"/>
                <w:sz w:val="24"/>
                <w:szCs w:val="24"/>
              </w:rPr>
            </w:pPr>
          </w:p>
          <w:p>
            <w:pPr>
              <w:spacing w:line="273" w:lineRule="auto"/>
              <w:ind w:left="9" w:firstLine="0"/>
              <w:rPr>
                <w:rFonts w:ascii="Calibri" w:hAnsi="Calibri" w:eastAsia="Calibri" w:cs="Calibri"/>
                <w:sz w:val="24"/>
                <w:szCs w:val="24"/>
              </w:rPr>
            </w:pPr>
            <w:r>
              <w:rPr>
                <w:rFonts w:ascii="Calibri" w:hAnsi="Calibri" w:eastAsia="Calibri" w:cs="Calibri"/>
                <w:sz w:val="24"/>
                <w:szCs w:val="24"/>
                <w:rtl w:val="0"/>
              </w:rPr>
              <w:t>Day 13 (July 28, 2024) - Data Science Project Initiation:</w:t>
            </w:r>
          </w:p>
          <w:p>
            <w:pPr>
              <w:numPr>
                <w:ilvl w:val="0"/>
                <w:numId w:val="31"/>
              </w:numPr>
              <w:spacing w:line="273" w:lineRule="auto"/>
              <w:ind w:left="720" w:hanging="360"/>
              <w:rPr>
                <w:rFonts w:ascii="Calibri" w:hAnsi="Calibri" w:eastAsia="Calibri" w:cs="Calibri"/>
                <w:sz w:val="24"/>
                <w:szCs w:val="24"/>
              </w:rPr>
            </w:pPr>
            <w:r>
              <w:rPr>
                <w:rFonts w:ascii="Calibri" w:hAnsi="Calibri" w:eastAsia="Calibri" w:cs="Calibri"/>
                <w:sz w:val="24"/>
                <w:szCs w:val="24"/>
                <w:rtl w:val="0"/>
              </w:rPr>
              <w:t>Began a data science project, focusing on problem definition and data preprocessing. Implemented train-test splits and conducted exploratory data analysis. Applied visualization skills to gain insights from the data.</w:t>
            </w:r>
          </w:p>
          <w:p>
            <w:pPr>
              <w:spacing w:line="273" w:lineRule="auto"/>
              <w:ind w:left="9" w:firstLine="0"/>
              <w:rPr>
                <w:rFonts w:ascii="Calibri" w:hAnsi="Calibri" w:eastAsia="Calibri" w:cs="Calibri"/>
                <w:sz w:val="24"/>
                <w:szCs w:val="24"/>
              </w:rPr>
            </w:pPr>
          </w:p>
          <w:p>
            <w:pPr>
              <w:spacing w:line="273" w:lineRule="auto"/>
              <w:ind w:left="9" w:firstLine="0"/>
              <w:rPr>
                <w:rFonts w:ascii="Calibri" w:hAnsi="Calibri" w:eastAsia="Calibri" w:cs="Calibri"/>
                <w:sz w:val="24"/>
                <w:szCs w:val="24"/>
              </w:rPr>
            </w:pPr>
            <w:r>
              <w:rPr>
                <w:rFonts w:ascii="Calibri" w:hAnsi="Calibri" w:eastAsia="Calibri" w:cs="Calibri"/>
                <w:sz w:val="24"/>
                <w:szCs w:val="24"/>
                <w:rtl w:val="0"/>
              </w:rPr>
              <w:t>Day 14 (July 29, 2024) - Advanced ML Concepts:</w:t>
            </w:r>
          </w:p>
          <w:p>
            <w:pPr>
              <w:numPr>
                <w:ilvl w:val="0"/>
                <w:numId w:val="32"/>
              </w:numPr>
              <w:spacing w:line="273" w:lineRule="auto"/>
              <w:ind w:left="720" w:hanging="360"/>
              <w:rPr>
                <w:rFonts w:ascii="Calibri" w:hAnsi="Calibri" w:eastAsia="Calibri" w:cs="Calibri"/>
                <w:sz w:val="24"/>
                <w:szCs w:val="24"/>
              </w:rPr>
            </w:pPr>
            <w:r>
              <w:rPr>
                <w:rFonts w:ascii="Calibri" w:hAnsi="Calibri" w:eastAsia="Calibri" w:cs="Calibri"/>
                <w:sz w:val="24"/>
                <w:szCs w:val="24"/>
                <w:rtl w:val="0"/>
              </w:rPr>
              <w:t>Studied advanced model evaluation metrics and feature engineering techniques. Implemented ensemble methods and Support Vector Machines. Explored cross-validation and model interpretability concepts.</w:t>
            </w:r>
          </w:p>
        </w:tc>
      </w:tr>
    </w:tbl>
    <w:p>
      <w:pPr>
        <w:pStyle w:val="2"/>
        <w:tabs>
          <w:tab w:val="left" w:pos="6676"/>
        </w:tabs>
        <w:ind w:left="0" w:firstLine="0"/>
        <w:rPr>
          <w:rFonts w:ascii="Calibri" w:hAnsi="Calibri" w:eastAsia="Calibri" w:cs="Calibri"/>
          <w:color w:val="006DC0"/>
        </w:rPr>
      </w:pPr>
      <w:r>
        <w:rPr>
          <w:rFonts w:ascii="Calibri" w:hAnsi="Calibri" w:eastAsia="Calibri" w:cs="Calibri"/>
          <w:color w:val="006DC0"/>
          <w:rtl w:val="0"/>
        </w:rPr>
        <w:t>Industry Institute Partnership Cell</w:t>
      </w:r>
      <w:r>
        <w:drawing>
          <wp:anchor distT="0" distB="0" distL="0" distR="0" simplePos="0" relativeHeight="251659264" behindDoc="0" locked="0" layoutInCell="1" allowOverlap="1">
            <wp:simplePos x="0" y="0"/>
            <wp:positionH relativeFrom="column">
              <wp:posOffset>4010025</wp:posOffset>
            </wp:positionH>
            <wp:positionV relativeFrom="paragraph">
              <wp:posOffset>0</wp:posOffset>
            </wp:positionV>
            <wp:extent cx="709930" cy="793115"/>
            <wp:effectExtent l="0" t="0" r="0" b="0"/>
            <wp:wrapNone/>
            <wp:docPr id="16" name="image4.png"/>
            <wp:cNvGraphicFramePr/>
            <a:graphic xmlns:a="http://schemas.openxmlformats.org/drawingml/2006/main">
              <a:graphicData uri="http://schemas.openxmlformats.org/drawingml/2006/picture">
                <pic:pic xmlns:pic="http://schemas.openxmlformats.org/drawingml/2006/picture">
                  <pic:nvPicPr>
                    <pic:cNvPr id="16" name="image4.png"/>
                    <pic:cNvPicPr preferRelativeResize="0"/>
                  </pic:nvPicPr>
                  <pic:blipFill>
                    <a:blip r:embed="rId20"/>
                    <a:srcRect/>
                    <a:stretch>
                      <a:fillRect/>
                    </a:stretch>
                  </pic:blipFill>
                  <pic:spPr>
                    <a:xfrm>
                      <a:off x="0" y="0"/>
                      <a:ext cx="709929" cy="792962"/>
                    </a:xfrm>
                    <a:prstGeom prst="rect">
                      <a:avLst/>
                    </a:prstGeom>
                  </pic:spPr>
                </pic:pic>
              </a:graphicData>
            </a:graphic>
          </wp:anchor>
        </w:drawing>
      </w:r>
      <w:r>
        <w:drawing>
          <wp:anchor distT="0" distB="0" distL="0" distR="0" simplePos="0" relativeHeight="251659264" behindDoc="0" locked="0" layoutInCell="1" allowOverlap="1">
            <wp:simplePos x="0" y="0"/>
            <wp:positionH relativeFrom="column">
              <wp:posOffset>5172075</wp:posOffset>
            </wp:positionH>
            <wp:positionV relativeFrom="paragraph">
              <wp:posOffset>0</wp:posOffset>
            </wp:positionV>
            <wp:extent cx="773430" cy="775970"/>
            <wp:effectExtent l="0" t="0" r="0" b="0"/>
            <wp:wrapNone/>
            <wp:docPr id="18" name="image2.jpg"/>
            <wp:cNvGraphicFramePr/>
            <a:graphic xmlns:a="http://schemas.openxmlformats.org/drawingml/2006/main">
              <a:graphicData uri="http://schemas.openxmlformats.org/drawingml/2006/picture">
                <pic:pic xmlns:pic="http://schemas.openxmlformats.org/drawingml/2006/picture">
                  <pic:nvPicPr>
                    <pic:cNvPr id="18" name="image2.jpg"/>
                    <pic:cNvPicPr preferRelativeResize="0"/>
                  </pic:nvPicPr>
                  <pic:blipFill>
                    <a:blip r:embed="rId19"/>
                    <a:srcRect/>
                    <a:stretch>
                      <a:fillRect/>
                    </a:stretch>
                  </pic:blipFill>
                  <pic:spPr>
                    <a:xfrm>
                      <a:off x="0" y="0"/>
                      <a:ext cx="773214" cy="775970"/>
                    </a:xfrm>
                    <a:prstGeom prst="rect">
                      <a:avLst/>
                    </a:prstGeom>
                  </pic:spPr>
                </pic:pic>
              </a:graphicData>
            </a:graphic>
          </wp:anchor>
        </w:drawing>
      </w:r>
    </w:p>
    <w:p>
      <w:pPr>
        <w:pStyle w:val="5"/>
        <w:ind w:firstLine="100"/>
        <w:rPr>
          <w:rFonts w:ascii="Calibri" w:hAnsi="Calibri" w:eastAsia="Calibri" w:cs="Calibri"/>
        </w:rPr>
      </w:pPr>
      <w:r>
        <w:rPr>
          <w:rFonts w:ascii="Calibri" w:hAnsi="Calibri" w:eastAsia="Calibri" w:cs="Calibri"/>
          <w:color w:val="00AD50"/>
          <w:rtl w:val="0"/>
        </w:rPr>
        <w:t>KPR Institute of Engineering and Technology</w:t>
      </w:r>
    </w:p>
    <w:p>
      <w:pPr>
        <w:spacing w:before="11"/>
        <w:ind w:left="100" w:firstLine="0"/>
        <w:rPr>
          <w:rFonts w:ascii="Calibri" w:hAnsi="Calibri" w:eastAsia="Calibri" w:cs="Calibri"/>
          <w:sz w:val="23"/>
          <w:szCs w:val="23"/>
        </w:rPr>
      </w:pPr>
      <w:r>
        <w:rPr>
          <w:rFonts w:ascii="Calibri" w:hAnsi="Calibri" w:eastAsia="Calibri" w:cs="Calibri"/>
          <w:sz w:val="23"/>
          <w:szCs w:val="23"/>
          <w:rtl w:val="0"/>
        </w:rPr>
        <w:t>(Autonomous, NAAC – ‘A’)</w:t>
      </w:r>
      <w:r>
        <w:rPr>
          <w:rFonts w:ascii="Calibri" w:hAnsi="Calibri" w:eastAsia="Calibri" w:cs="Calibri"/>
          <w:rtl w:val="0"/>
        </w:rPr>
        <w:t xml:space="preserve"> </w:t>
      </w:r>
    </w:p>
    <w:p>
      <w:pPr>
        <w:spacing w:before="2"/>
        <w:ind w:left="100" w:firstLine="0"/>
        <w:rPr>
          <w:rFonts w:ascii="Calibri" w:hAnsi="Calibri" w:eastAsia="Calibri" w:cs="Calibri"/>
          <w:sz w:val="23"/>
          <w:szCs w:val="23"/>
        </w:rPr>
      </w:pPr>
      <w:r>
        <w:rPr>
          <w:rFonts w:ascii="Calibri" w:hAnsi="Calibri" w:eastAsia="Calibri" w:cs="Calibri"/>
          <w:sz w:val="23"/>
          <w:szCs w:val="23"/>
          <w:rtl w:val="0"/>
        </w:rPr>
        <w:t>Avinashi Road, Arasur, Coimbatore – 641 407, Tamil Nadu</w:t>
      </w:r>
    </w:p>
    <w:p>
      <w:pPr>
        <w:spacing w:before="2"/>
        <w:ind w:left="0" w:firstLine="0"/>
        <w:rPr>
          <w:rFonts w:ascii="Calibri" w:hAnsi="Calibri" w:eastAsia="Calibri" w:cs="Calibri"/>
          <w:sz w:val="23"/>
          <w:szCs w:val="23"/>
        </w:rPr>
      </w:pPr>
    </w:p>
    <w:tbl>
      <w:tblPr>
        <w:tblStyle w:val="22"/>
        <w:tblW w:w="929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29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spacing w:line="273" w:lineRule="auto"/>
              <w:ind w:left="9" w:firstLine="0"/>
              <w:rPr>
                <w:rFonts w:ascii="Calibri" w:hAnsi="Calibri" w:eastAsia="Calibri" w:cs="Calibri"/>
                <w:sz w:val="24"/>
                <w:szCs w:val="24"/>
              </w:rPr>
            </w:pPr>
            <w:r>
              <w:rPr>
                <w:rFonts w:ascii="Calibri" w:hAnsi="Calibri" w:eastAsia="Calibri" w:cs="Calibri"/>
                <w:sz w:val="24"/>
                <w:szCs w:val="24"/>
                <w:rtl w:val="0"/>
              </w:rPr>
              <w:t>Day 15 (July 30, 2024) - Project Completion and Assessment:</w:t>
            </w:r>
          </w:p>
          <w:p>
            <w:pPr>
              <w:numPr>
                <w:ilvl w:val="0"/>
                <w:numId w:val="33"/>
              </w:numPr>
              <w:spacing w:line="273" w:lineRule="auto"/>
              <w:ind w:left="720" w:hanging="360"/>
              <w:rPr>
                <w:rFonts w:ascii="Calibri" w:hAnsi="Calibri" w:eastAsia="Calibri" w:cs="Calibri"/>
                <w:sz w:val="24"/>
                <w:szCs w:val="24"/>
              </w:rPr>
            </w:pPr>
            <w:r>
              <w:rPr>
                <w:rFonts w:ascii="Calibri" w:hAnsi="Calibri" w:eastAsia="Calibri" w:cs="Calibri"/>
                <w:sz w:val="24"/>
                <w:szCs w:val="24"/>
                <w:rtl w:val="0"/>
              </w:rPr>
              <w:t>Refined models using hyperparameter tuning techniques. Finalized the project with a comprehensive report. Discussed model deployment strategies and underwent a thorough assessment of machine learning skills and concepts.</w:t>
            </w:r>
          </w:p>
          <w:p>
            <w:pPr>
              <w:spacing w:line="273" w:lineRule="auto"/>
              <w:ind w:left="9" w:firstLine="0"/>
              <w:rPr>
                <w:rFonts w:ascii="Calibri" w:hAnsi="Calibri" w:eastAsia="Calibri" w:cs="Calibri"/>
                <w:sz w:val="24"/>
                <w:szCs w:val="24"/>
              </w:rPr>
            </w:pPr>
            <w:r>
              <w:rPr>
                <w:rFonts w:ascii="Calibri" w:hAnsi="Calibri" w:eastAsia="Calibri" w:cs="Calibri"/>
                <w:sz w:val="24"/>
                <w:szCs w:val="24"/>
                <w:rtl w:val="0"/>
              </w:rPr>
              <w:t>Day 16 (August 2, 2024) - Text Preprocessing:</w:t>
            </w:r>
          </w:p>
          <w:p>
            <w:pPr>
              <w:numPr>
                <w:ilvl w:val="0"/>
                <w:numId w:val="34"/>
              </w:numPr>
              <w:spacing w:line="273" w:lineRule="auto"/>
              <w:ind w:left="720" w:hanging="360"/>
              <w:rPr>
                <w:rFonts w:ascii="Calibri" w:hAnsi="Calibri" w:eastAsia="Calibri" w:cs="Calibri"/>
                <w:sz w:val="24"/>
                <w:szCs w:val="24"/>
              </w:rPr>
            </w:pPr>
            <w:r>
              <w:rPr>
                <w:rFonts w:ascii="Calibri" w:hAnsi="Calibri" w:eastAsia="Calibri" w:cs="Calibri"/>
                <w:sz w:val="24"/>
                <w:szCs w:val="24"/>
                <w:rtl w:val="0"/>
              </w:rPr>
              <w:t>Under Mr. G. Selvakumar's guidance, preprocessed medical textbook PDFs. Applied advanced text cleaning, normalization, and tokenization techniques. Developed a custom preprocessing pipeline for medical text data.</w:t>
            </w:r>
          </w:p>
          <w:p>
            <w:pPr>
              <w:spacing w:line="273" w:lineRule="auto"/>
              <w:ind w:left="9" w:firstLine="0"/>
              <w:rPr>
                <w:rFonts w:ascii="Calibri" w:hAnsi="Calibri" w:eastAsia="Calibri" w:cs="Calibri"/>
                <w:sz w:val="24"/>
                <w:szCs w:val="24"/>
              </w:rPr>
            </w:pPr>
          </w:p>
          <w:p>
            <w:pPr>
              <w:spacing w:line="273" w:lineRule="auto"/>
              <w:ind w:left="9" w:firstLine="0"/>
              <w:rPr>
                <w:rFonts w:ascii="Calibri" w:hAnsi="Calibri" w:eastAsia="Calibri" w:cs="Calibri"/>
                <w:sz w:val="24"/>
                <w:szCs w:val="24"/>
              </w:rPr>
            </w:pPr>
            <w:r>
              <w:rPr>
                <w:rFonts w:ascii="Calibri" w:hAnsi="Calibri" w:eastAsia="Calibri" w:cs="Calibri"/>
                <w:sz w:val="24"/>
                <w:szCs w:val="24"/>
                <w:rtl w:val="0"/>
              </w:rPr>
              <w:t>Day 17 (August 3, 2024) - Text Embedding and Vector Databases:</w:t>
            </w:r>
          </w:p>
          <w:p>
            <w:pPr>
              <w:numPr>
                <w:ilvl w:val="0"/>
                <w:numId w:val="35"/>
              </w:numPr>
              <w:spacing w:line="273" w:lineRule="auto"/>
              <w:ind w:left="720" w:hanging="360"/>
              <w:rPr>
                <w:rFonts w:ascii="Calibri" w:hAnsi="Calibri" w:eastAsia="Calibri" w:cs="Calibri"/>
                <w:sz w:val="24"/>
                <w:szCs w:val="24"/>
              </w:rPr>
            </w:pPr>
            <w:r>
              <w:rPr>
                <w:rFonts w:ascii="Calibri" w:hAnsi="Calibri" w:eastAsia="Calibri" w:cs="Calibri"/>
                <w:sz w:val="24"/>
                <w:szCs w:val="24"/>
                <w:rtl w:val="0"/>
              </w:rPr>
              <w:t>Implemented BERT for contextual text embeddings. Set up Milvus as a vector database for efficient storage and retrieval of high-dimensional data. Practiced similarity searches on medical text embeddings.</w:t>
            </w:r>
          </w:p>
          <w:p>
            <w:pPr>
              <w:spacing w:line="273" w:lineRule="auto"/>
              <w:ind w:left="9" w:firstLine="0"/>
              <w:rPr>
                <w:rFonts w:ascii="Calibri" w:hAnsi="Calibri" w:eastAsia="Calibri" w:cs="Calibri"/>
                <w:sz w:val="24"/>
                <w:szCs w:val="24"/>
              </w:rPr>
            </w:pPr>
          </w:p>
          <w:p>
            <w:pPr>
              <w:spacing w:line="273" w:lineRule="auto"/>
              <w:ind w:left="9" w:firstLine="0"/>
              <w:rPr>
                <w:rFonts w:ascii="Calibri" w:hAnsi="Calibri" w:eastAsia="Calibri" w:cs="Calibri"/>
                <w:sz w:val="24"/>
                <w:szCs w:val="24"/>
              </w:rPr>
            </w:pPr>
            <w:r>
              <w:rPr>
                <w:rFonts w:ascii="Calibri" w:hAnsi="Calibri" w:eastAsia="Calibri" w:cs="Calibri"/>
                <w:sz w:val="24"/>
                <w:szCs w:val="24"/>
                <w:rtl w:val="0"/>
              </w:rPr>
              <w:t>Day 18 (August 4, 2024) - Advanced Indexing Techniques:</w:t>
            </w:r>
          </w:p>
          <w:p>
            <w:pPr>
              <w:numPr>
                <w:ilvl w:val="0"/>
                <w:numId w:val="36"/>
              </w:numPr>
              <w:spacing w:line="273" w:lineRule="auto"/>
              <w:ind w:left="720" w:hanging="360"/>
              <w:rPr>
                <w:rFonts w:ascii="Calibri" w:hAnsi="Calibri" w:eastAsia="Calibri" w:cs="Calibri"/>
                <w:sz w:val="24"/>
                <w:szCs w:val="24"/>
              </w:rPr>
            </w:pPr>
            <w:r>
              <w:rPr>
                <w:rFonts w:ascii="Calibri" w:hAnsi="Calibri" w:eastAsia="Calibri" w:cs="Calibri"/>
                <w:sz w:val="24"/>
                <w:szCs w:val="24"/>
                <w:rtl w:val="0"/>
              </w:rPr>
              <w:t>Explored approximate nearest neighbor search algorithms. Implemented raptor indexing for large-scale similarity search tasks. Compared performance of different indexing methods on the medical text dataset.</w:t>
            </w:r>
          </w:p>
          <w:p>
            <w:pPr>
              <w:spacing w:line="273" w:lineRule="auto"/>
              <w:ind w:left="9" w:firstLine="0"/>
              <w:rPr>
                <w:rFonts w:ascii="Calibri" w:hAnsi="Calibri" w:eastAsia="Calibri" w:cs="Calibri"/>
                <w:sz w:val="24"/>
                <w:szCs w:val="24"/>
              </w:rPr>
            </w:pPr>
          </w:p>
          <w:p>
            <w:pPr>
              <w:spacing w:line="273" w:lineRule="auto"/>
              <w:ind w:left="9" w:firstLine="0"/>
              <w:rPr>
                <w:rFonts w:ascii="Calibri" w:hAnsi="Calibri" w:eastAsia="Calibri" w:cs="Calibri"/>
                <w:sz w:val="24"/>
                <w:szCs w:val="24"/>
              </w:rPr>
            </w:pPr>
            <w:r>
              <w:rPr>
                <w:rFonts w:ascii="Calibri" w:hAnsi="Calibri" w:eastAsia="Calibri" w:cs="Calibri"/>
                <w:sz w:val="24"/>
                <w:szCs w:val="24"/>
                <w:rtl w:val="0"/>
              </w:rPr>
              <w:t>Day 19 (August 5, 2024) - UI Development and LLM Integration:</w:t>
            </w:r>
          </w:p>
          <w:p>
            <w:pPr>
              <w:numPr>
                <w:ilvl w:val="0"/>
                <w:numId w:val="37"/>
              </w:numPr>
              <w:spacing w:line="273" w:lineRule="auto"/>
              <w:ind w:left="720" w:hanging="360"/>
              <w:rPr>
                <w:rFonts w:ascii="Calibri" w:hAnsi="Calibri" w:eastAsia="Calibri" w:cs="Calibri"/>
                <w:sz w:val="24"/>
                <w:szCs w:val="24"/>
              </w:rPr>
            </w:pPr>
            <w:r>
              <w:rPr>
                <w:rFonts w:ascii="Calibri" w:hAnsi="Calibri" w:eastAsia="Calibri" w:cs="Calibri"/>
                <w:sz w:val="24"/>
                <w:szCs w:val="24"/>
                <w:rtl w:val="0"/>
              </w:rPr>
              <w:t>Developed a Streamlit web application for the medical text query system. Integrated Ollama to utilize Llama3 as an LLM. Implemented prompt engineering techniques to enhance LLM outputs.</w:t>
            </w:r>
          </w:p>
          <w:p>
            <w:pPr>
              <w:spacing w:line="273" w:lineRule="auto"/>
              <w:ind w:left="9" w:firstLine="0"/>
              <w:rPr>
                <w:rFonts w:ascii="Calibri" w:hAnsi="Calibri" w:eastAsia="Calibri" w:cs="Calibri"/>
                <w:sz w:val="24"/>
                <w:szCs w:val="24"/>
              </w:rPr>
            </w:pPr>
          </w:p>
          <w:p>
            <w:pPr>
              <w:spacing w:line="273" w:lineRule="auto"/>
              <w:ind w:left="9" w:firstLine="0"/>
              <w:rPr>
                <w:rFonts w:ascii="Calibri" w:hAnsi="Calibri" w:eastAsia="Calibri" w:cs="Calibri"/>
                <w:sz w:val="24"/>
                <w:szCs w:val="24"/>
              </w:rPr>
            </w:pPr>
            <w:r>
              <w:rPr>
                <w:rFonts w:ascii="Calibri" w:hAnsi="Calibri" w:eastAsia="Calibri" w:cs="Calibri"/>
                <w:sz w:val="24"/>
                <w:szCs w:val="24"/>
                <w:rtl w:val="0"/>
              </w:rPr>
              <w:t>Day 20 (August 6, 2024) - NLP Tools Integration:</w:t>
            </w:r>
          </w:p>
          <w:p>
            <w:pPr>
              <w:numPr>
                <w:ilvl w:val="0"/>
                <w:numId w:val="38"/>
              </w:numPr>
              <w:spacing w:line="273" w:lineRule="auto"/>
              <w:ind w:left="720" w:hanging="360"/>
              <w:jc w:val="both"/>
              <w:rPr>
                <w:rFonts w:ascii="Calibri" w:hAnsi="Calibri" w:eastAsia="Calibri" w:cs="Calibri"/>
                <w:sz w:val="24"/>
                <w:szCs w:val="24"/>
              </w:rPr>
            </w:pPr>
            <w:r>
              <w:rPr>
                <w:rFonts w:ascii="Calibri" w:hAnsi="Calibri" w:eastAsia="Calibri" w:cs="Calibri"/>
                <w:sz w:val="24"/>
                <w:szCs w:val="24"/>
                <w:rtl w:val="0"/>
              </w:rPr>
              <w:t>Integrated NLTK for advanced text processing, PyTorch for custom neural network implementation, and Sentence Transformers for enhanced embeddings. Conducted comprehensive testing of the final system on various medical queries.</w:t>
            </w:r>
          </w:p>
          <w:p>
            <w:pPr>
              <w:spacing w:line="273" w:lineRule="auto"/>
              <w:ind w:left="720" w:firstLine="0"/>
              <w:rPr>
                <w:rFonts w:ascii="Calibri" w:hAnsi="Calibri" w:eastAsia="Calibri" w:cs="Calibri"/>
                <w:sz w:val="23"/>
                <w:szCs w:val="23"/>
              </w:rPr>
            </w:pPr>
            <w:r>
              <w:rPr>
                <w:rFonts w:ascii="Calibri" w:hAnsi="Calibri" w:eastAsia="Calibri" w:cs="Calibri"/>
                <w:sz w:val="24"/>
                <w:szCs w:val="24"/>
                <w:rtl w:val="0"/>
              </w:rPr>
              <w:br w:type="textWrapping"/>
            </w:r>
          </w:p>
        </w:tc>
      </w:tr>
    </w:tbl>
    <w:p>
      <w:pPr>
        <w:pStyle w:val="2"/>
        <w:ind w:left="0" w:firstLine="0"/>
        <w:rPr>
          <w:rFonts w:ascii="Calibri" w:hAnsi="Calibri" w:eastAsia="Calibri" w:cs="Calibri"/>
          <w:color w:val="006DC0"/>
        </w:rPr>
      </w:pPr>
    </w:p>
    <w:p/>
    <w:p/>
    <w:p/>
    <w:p/>
    <w:p/>
    <w:p/>
    <w:p/>
    <w:p/>
    <w:p>
      <w:pPr>
        <w:rPr>
          <w:rFonts w:ascii="Calibri" w:hAnsi="Calibri" w:eastAsia="Calibri" w:cs="Calibri"/>
          <w:sz w:val="24"/>
          <w:szCs w:val="24"/>
        </w:rPr>
      </w:pPr>
    </w:p>
    <w:p>
      <w:pPr>
        <w:pStyle w:val="3"/>
        <w:spacing w:before="57" w:line="240" w:lineRule="auto"/>
        <w:ind w:left="2356" w:right="-150" w:hanging="2356"/>
        <w:rPr>
          <w:rFonts w:ascii="Calibri" w:hAnsi="Calibri" w:eastAsia="Calibri" w:cs="Calibri"/>
        </w:rPr>
      </w:pPr>
      <w:bookmarkStart w:id="32" w:name="_ewclcqnphyfx" w:colFirst="0" w:colLast="0"/>
      <w:bookmarkEnd w:id="32"/>
      <w:r>
        <w:rPr>
          <w:rFonts w:ascii="Calibri" w:hAnsi="Calibri" w:eastAsia="Calibri" w:cs="Calibri"/>
          <w:rtl w:val="0"/>
        </w:rPr>
        <w:t>Chapter 8</w:t>
      </w:r>
    </w:p>
    <w:p>
      <w:pPr>
        <w:spacing w:before="265" w:line="240" w:lineRule="auto"/>
        <w:ind w:left="2593" w:right="-150" w:hanging="2593"/>
        <w:jc w:val="center"/>
        <w:rPr>
          <w:rFonts w:ascii="Calibri" w:hAnsi="Calibri" w:eastAsia="Calibri" w:cs="Calibri"/>
          <w:b/>
          <w:sz w:val="32"/>
          <w:szCs w:val="32"/>
        </w:rPr>
      </w:pPr>
      <w:r>
        <w:rPr>
          <w:rFonts w:ascii="Calibri" w:hAnsi="Calibri" w:eastAsia="Calibri" w:cs="Calibri"/>
          <w:b/>
          <w:sz w:val="32"/>
          <w:szCs w:val="32"/>
          <w:rtl w:val="0"/>
        </w:rPr>
        <w:t>Conclusion</w:t>
      </w:r>
    </w:p>
    <w:p>
      <w:pPr>
        <w:rPr>
          <w:rFonts w:ascii="Calibri" w:hAnsi="Calibri" w:eastAsia="Calibri" w:cs="Calibri"/>
          <w:sz w:val="24"/>
          <w:szCs w:val="24"/>
        </w:rPr>
      </w:pPr>
    </w:p>
    <w:p>
      <w:pPr>
        <w:jc w:val="both"/>
        <w:rPr>
          <w:rFonts w:ascii="Calibri" w:hAnsi="Calibri" w:eastAsia="Calibri" w:cs="Calibri"/>
          <w:sz w:val="24"/>
          <w:szCs w:val="24"/>
        </w:rPr>
      </w:pPr>
      <w:r>
        <w:rPr>
          <w:rFonts w:ascii="Calibri" w:hAnsi="Calibri" w:eastAsia="Calibri" w:cs="Calibri"/>
          <w:sz w:val="24"/>
          <w:szCs w:val="24"/>
          <w:rtl w:val="0"/>
        </w:rPr>
        <w:t>This four-week internship has been an intensive and highly rewarding experience, providing a comprehensive journey through the realms of Python programming, data science, machine learning, and natural language processing.</w:t>
      </w:r>
    </w:p>
    <w:p>
      <w:pPr>
        <w:jc w:val="both"/>
        <w:rPr>
          <w:rFonts w:ascii="Calibri" w:hAnsi="Calibri" w:eastAsia="Calibri" w:cs="Calibri"/>
          <w:sz w:val="24"/>
          <w:szCs w:val="24"/>
        </w:rPr>
      </w:pPr>
    </w:p>
    <w:p>
      <w:pPr>
        <w:jc w:val="both"/>
        <w:rPr>
          <w:rFonts w:ascii="Calibri" w:hAnsi="Calibri" w:eastAsia="Calibri" w:cs="Calibri"/>
          <w:sz w:val="24"/>
          <w:szCs w:val="24"/>
        </w:rPr>
      </w:pPr>
      <w:r>
        <w:rPr>
          <w:rFonts w:ascii="Calibri" w:hAnsi="Calibri" w:eastAsia="Calibri" w:cs="Calibri"/>
          <w:sz w:val="24"/>
          <w:szCs w:val="24"/>
          <w:rtl w:val="0"/>
        </w:rPr>
        <w:t>The program began with a solid foundation in Python fundamentals, progressively building towards more complex concepts and applications. The initial focus on core programming principles seamlessly transitioned into practical data manipulation and analysis techniques using industry-standard libraries such as NumPy and Pandas. The introduction to machine learning concepts and tools, including scikit-learn, not only provided theoretical knowledge but also hands-on experience in implementing and evaluating models.</w:t>
      </w:r>
    </w:p>
    <w:p>
      <w:pPr>
        <w:jc w:val="both"/>
        <w:rPr>
          <w:rFonts w:ascii="Calibri" w:hAnsi="Calibri" w:eastAsia="Calibri" w:cs="Calibri"/>
          <w:sz w:val="24"/>
          <w:szCs w:val="24"/>
        </w:rPr>
      </w:pPr>
    </w:p>
    <w:p>
      <w:pPr>
        <w:jc w:val="both"/>
        <w:rPr>
          <w:rFonts w:ascii="Calibri" w:hAnsi="Calibri" w:eastAsia="Calibri" w:cs="Calibri"/>
          <w:sz w:val="24"/>
          <w:szCs w:val="24"/>
        </w:rPr>
      </w:pPr>
      <w:r>
        <w:rPr>
          <w:rFonts w:ascii="Calibri" w:hAnsi="Calibri" w:eastAsia="Calibri" w:cs="Calibri"/>
          <w:sz w:val="24"/>
          <w:szCs w:val="24"/>
          <w:rtl w:val="0"/>
        </w:rPr>
        <w:t>The latter half of the internship delved into advanced natural language processing techniques, culminating in the development of a sophisticated medical text query system. This project integrated cutting-edge technologies such as BERT embeddings, vector databases, and large language models, demonstrating the practical applications of NLP in the healthcare domain.</w:t>
      </w:r>
    </w:p>
    <w:p>
      <w:pPr>
        <w:jc w:val="both"/>
        <w:rPr>
          <w:rFonts w:ascii="Calibri" w:hAnsi="Calibri" w:eastAsia="Calibri" w:cs="Calibri"/>
          <w:sz w:val="24"/>
          <w:szCs w:val="24"/>
        </w:rPr>
      </w:pPr>
    </w:p>
    <w:p>
      <w:pPr>
        <w:jc w:val="both"/>
        <w:rPr>
          <w:rFonts w:ascii="Calibri" w:hAnsi="Calibri" w:eastAsia="Calibri" w:cs="Calibri"/>
          <w:sz w:val="24"/>
          <w:szCs w:val="24"/>
        </w:rPr>
      </w:pPr>
      <w:r>
        <w:rPr>
          <w:rFonts w:ascii="Calibri" w:hAnsi="Calibri" w:eastAsia="Calibri" w:cs="Calibri"/>
          <w:sz w:val="24"/>
          <w:szCs w:val="24"/>
          <w:rtl w:val="0"/>
        </w:rPr>
        <w:t>Throughout the internship, there was a strong emphasis on project-based learning, allowing for the application of theoretical concepts to real-world scenarios. The progression from basic programming to complex system development has significantly enhanced my technical skills and problem-solving abilities.</w:t>
      </w:r>
    </w:p>
    <w:p>
      <w:pPr>
        <w:jc w:val="both"/>
        <w:rPr>
          <w:rFonts w:ascii="Calibri" w:hAnsi="Calibri" w:eastAsia="Calibri" w:cs="Calibri"/>
          <w:sz w:val="24"/>
          <w:szCs w:val="24"/>
        </w:rPr>
      </w:pPr>
    </w:p>
    <w:p>
      <w:pPr>
        <w:jc w:val="both"/>
        <w:rPr>
          <w:rFonts w:ascii="Calibri" w:hAnsi="Calibri" w:eastAsia="Calibri" w:cs="Calibri"/>
          <w:sz w:val="24"/>
          <w:szCs w:val="24"/>
        </w:rPr>
      </w:pPr>
      <w:r>
        <w:rPr>
          <w:rFonts w:ascii="Calibri" w:hAnsi="Calibri" w:eastAsia="Calibri" w:cs="Calibri"/>
          <w:sz w:val="24"/>
          <w:szCs w:val="24"/>
          <w:rtl w:val="0"/>
        </w:rPr>
        <w:t>Key takeaways from this internship include:</w:t>
      </w:r>
    </w:p>
    <w:p>
      <w:pPr>
        <w:jc w:val="both"/>
        <w:rPr>
          <w:rFonts w:ascii="Calibri" w:hAnsi="Calibri" w:eastAsia="Calibri" w:cs="Calibri"/>
          <w:sz w:val="24"/>
          <w:szCs w:val="24"/>
        </w:rPr>
      </w:pPr>
      <w:r>
        <w:rPr>
          <w:rFonts w:ascii="Calibri" w:hAnsi="Calibri" w:eastAsia="Calibri" w:cs="Calibri"/>
          <w:sz w:val="24"/>
          <w:szCs w:val="24"/>
          <w:rtl w:val="0"/>
        </w:rPr>
        <w:t>1. Proficiency in Python programming and its application in data science</w:t>
      </w:r>
    </w:p>
    <w:p>
      <w:pPr>
        <w:jc w:val="both"/>
        <w:rPr>
          <w:rFonts w:ascii="Calibri" w:hAnsi="Calibri" w:eastAsia="Calibri" w:cs="Calibri"/>
          <w:sz w:val="24"/>
          <w:szCs w:val="24"/>
        </w:rPr>
      </w:pPr>
      <w:r>
        <w:rPr>
          <w:rFonts w:ascii="Calibri" w:hAnsi="Calibri" w:eastAsia="Calibri" w:cs="Calibri"/>
          <w:sz w:val="24"/>
          <w:szCs w:val="24"/>
          <w:rtl w:val="0"/>
        </w:rPr>
        <w:t>2. Practical experience with machine learning workflows and model evaluation</w:t>
      </w:r>
    </w:p>
    <w:p>
      <w:pPr>
        <w:jc w:val="both"/>
        <w:rPr>
          <w:rFonts w:ascii="Calibri" w:hAnsi="Calibri" w:eastAsia="Calibri" w:cs="Calibri"/>
          <w:sz w:val="24"/>
          <w:szCs w:val="24"/>
        </w:rPr>
      </w:pPr>
      <w:r>
        <w:rPr>
          <w:rFonts w:ascii="Calibri" w:hAnsi="Calibri" w:eastAsia="Calibri" w:cs="Calibri"/>
          <w:sz w:val="24"/>
          <w:szCs w:val="24"/>
          <w:rtl w:val="0"/>
        </w:rPr>
        <w:t>3. Advanced knowledge in NLP techniques and their implementation</w:t>
      </w:r>
    </w:p>
    <w:p>
      <w:pPr>
        <w:jc w:val="both"/>
        <w:rPr>
          <w:rFonts w:ascii="Calibri" w:hAnsi="Calibri" w:eastAsia="Calibri" w:cs="Calibri"/>
          <w:sz w:val="24"/>
          <w:szCs w:val="24"/>
        </w:rPr>
      </w:pPr>
      <w:r>
        <w:rPr>
          <w:rFonts w:ascii="Calibri" w:hAnsi="Calibri" w:eastAsia="Calibri" w:cs="Calibri"/>
          <w:sz w:val="24"/>
          <w:szCs w:val="24"/>
          <w:rtl w:val="0"/>
        </w:rPr>
        <w:t>4. Exposure to state-of-the-art technologies like BERT and LLMs</w:t>
      </w:r>
    </w:p>
    <w:p>
      <w:pPr>
        <w:jc w:val="both"/>
        <w:rPr>
          <w:rFonts w:ascii="Calibri" w:hAnsi="Calibri" w:eastAsia="Calibri" w:cs="Calibri"/>
          <w:sz w:val="24"/>
          <w:szCs w:val="24"/>
        </w:rPr>
      </w:pPr>
      <w:r>
        <w:rPr>
          <w:rFonts w:ascii="Calibri" w:hAnsi="Calibri" w:eastAsia="Calibri" w:cs="Calibri"/>
          <w:sz w:val="24"/>
          <w:szCs w:val="24"/>
          <w:rtl w:val="0"/>
        </w:rPr>
        <w:t>5. Development of a functional, end-to-end NLP system for medical text analysis</w:t>
      </w:r>
    </w:p>
    <w:p>
      <w:pPr>
        <w:jc w:val="both"/>
        <w:rPr>
          <w:rFonts w:ascii="Calibri" w:hAnsi="Calibri" w:eastAsia="Calibri" w:cs="Calibri"/>
          <w:sz w:val="24"/>
          <w:szCs w:val="24"/>
        </w:rPr>
      </w:pPr>
    </w:p>
    <w:p>
      <w:pPr>
        <w:jc w:val="both"/>
        <w:rPr>
          <w:rFonts w:ascii="Calibri" w:hAnsi="Calibri" w:eastAsia="Calibri" w:cs="Calibri"/>
          <w:sz w:val="24"/>
          <w:szCs w:val="24"/>
        </w:rPr>
      </w:pPr>
      <w:r>
        <w:rPr>
          <w:rFonts w:ascii="Calibri" w:hAnsi="Calibri" w:eastAsia="Calibri" w:cs="Calibri"/>
          <w:sz w:val="24"/>
          <w:szCs w:val="24"/>
          <w:rtl w:val="0"/>
        </w:rPr>
        <w:t>This internship has not only bolstered my technical capabilities but also provided valuable insights into the software development lifecycle and best practices in data science and AI projects. The skills and knowledge acquired during this period have laid a strong foundation for my future career in the field of data science and artificial intelligence.</w:t>
      </w:r>
    </w:p>
    <w:p>
      <w:pPr>
        <w:jc w:val="both"/>
      </w:pPr>
    </w:p>
    <w:p>
      <w:pPr>
        <w:jc w:val="both"/>
      </w:pPr>
    </w:p>
    <w:p>
      <w:pPr>
        <w:jc w:val="both"/>
      </w:pPr>
    </w:p>
    <w:p>
      <w:pPr>
        <w:jc w:val="both"/>
      </w:pPr>
    </w:p>
    <w:p>
      <w:pPr>
        <w:jc w:val="both"/>
      </w:pPr>
    </w:p>
    <w:p>
      <w:pPr>
        <w:jc w:val="both"/>
      </w:pPr>
    </w:p>
    <w:p>
      <w:pPr>
        <w:tabs>
          <w:tab w:val="left" w:pos="4663"/>
        </w:tabs>
        <w:spacing w:before="90"/>
        <w:rPr>
          <w:rFonts w:ascii="Calibri" w:hAnsi="Calibri" w:eastAsia="Calibri" w:cs="Calibri"/>
          <w:b/>
          <w:sz w:val="24"/>
          <w:szCs w:val="24"/>
        </w:rPr>
      </w:pPr>
    </w:p>
    <w:sectPr>
      <w:footerReference r:id="rId9" w:type="default"/>
      <w:pgSz w:w="11910" w:h="16850"/>
      <w:pgMar w:top="620" w:right="1180" w:bottom="480" w:left="1340" w:header="0" w:footer="297" w:gutter="0"/>
      <w:pgNumType w:fmt="decimal"/>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24x0c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WdfaL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duMdHIgIA&#10;AGIEAAAOAAAAAAAAAAEAIAAAAB8BAABkcnMvZTJvRG9jLnhtbFBLBQYAAAAABgAGAFkBAACzBQAA&#10;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sz w:val="22"/>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i6Un0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3/fFf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YulJ9IgIA&#10;AGIEAAAOAAAAAAAAAAEAIAAAAB8BAABkcnMvZTJvRG9jLnhtbFBLBQYAAAAABgAGAFkBAACzBQAA&#10;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II</w:t>
                    </w:r>
                    <w:r>
                      <w:fldChar w:fldCharType="end"/>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column">
                <wp:posOffset>2921000</wp:posOffset>
              </wp:positionH>
              <wp:positionV relativeFrom="paragraph">
                <wp:posOffset>8928100</wp:posOffset>
              </wp:positionV>
              <wp:extent cx="195580" cy="192405"/>
              <wp:effectExtent l="0" t="0" r="0" b="0"/>
              <wp:wrapNone/>
              <wp:docPr id="5" name="Rectangles 5"/>
              <wp:cNvGraphicFramePr/>
              <a:graphic xmlns:a="http://schemas.openxmlformats.org/drawingml/2006/main">
                <a:graphicData uri="http://schemas.microsoft.com/office/word/2010/wordprocessingShape">
                  <wps:wsp>
                    <wps:cNvSpPr/>
                    <wps:spPr>
                      <a:xfrm>
                        <a:off x="5252973" y="3688560"/>
                        <a:ext cx="186055" cy="182880"/>
                      </a:xfrm>
                      <a:prstGeom prst="rect">
                        <a:avLst/>
                      </a:prstGeom>
                      <a:noFill/>
                      <a:ln>
                        <a:noFill/>
                      </a:ln>
                    </wps:spPr>
                    <wps:txbx>
                      <w:txbxContent>
                        <w:p>
                          <w:pPr>
                            <w:spacing w:before="12" w:after="0" w:line="240" w:lineRule="auto"/>
                            <w:ind w:left="60" w:right="0" w:firstLine="60"/>
                            <w:jc w:val="left"/>
                          </w:pPr>
                          <w:r>
                            <w:rPr>
                              <w:rFonts w:ascii="Times New Roman" w:hAnsi="Times New Roman" w:eastAsia="Times New Roman" w:cs="Times New Roman"/>
                              <w:b/>
                              <w:i w:val="0"/>
                              <w:smallCaps w:val="0"/>
                              <w:strike w:val="0"/>
                              <w:color w:val="000000"/>
                              <w:sz w:val="22"/>
                              <w:vertAlign w:val="baseline"/>
                            </w:rPr>
                            <w:t xml:space="preserve"> PAGE  \* roman </w:t>
                          </w:r>
                          <w:r>
                            <w:rPr>
                              <w:rFonts w:ascii="Times New Roman" w:hAnsi="Times New Roman" w:eastAsia="Times New Roman" w:cs="Times New Roman"/>
                              <w:b w:val="0"/>
                              <w:i w:val="0"/>
                              <w:smallCaps w:val="0"/>
                              <w:strike w:val="0"/>
                              <w:color w:val="000000"/>
                              <w:sz w:val="22"/>
                              <w:vertAlign w:val="baseline"/>
                            </w:rPr>
                            <w:t>iii</w:t>
                          </w: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230pt;margin-top:703pt;height:15.15pt;width:15.4pt;z-index:-251657216;mso-width-relative:page;mso-height-relative:page;" filled="f" stroked="f" coordsize="21600,21600" o:gfxdata="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Uddi7cAAAADQEAAA8A&#10;AAAAAAAAAQAgAAAAIgAAAGRycy9kb3ducmV2LnhtbFBLAQIUABQAAAAIAIdO4kCf+arW2gEAAL4D&#10;AAAOAAAAAAAAAAEAIAAAACsBAABkcnMvZTJvRG9jLnhtbFBLBQYAAAAABgAGAFkBAAB3BQAAAAA=&#10;">
              <v:fill on="f" focussize="0,0"/>
              <v:stroke on="f"/>
              <v:imagedata o:title=""/>
              <o:lock v:ext="edit" aspectratio="f"/>
              <v:textbox inset="0mm,0mm,0mm,0mm">
                <w:txbxContent>
                  <w:p>
                    <w:pPr>
                      <w:spacing w:before="12" w:after="0" w:line="240" w:lineRule="auto"/>
                      <w:ind w:left="60" w:right="0" w:firstLine="60"/>
                      <w:jc w:val="left"/>
                    </w:pPr>
                    <w:r>
                      <w:rPr>
                        <w:rFonts w:ascii="Times New Roman" w:hAnsi="Times New Roman" w:eastAsia="Times New Roman" w:cs="Times New Roman"/>
                        <w:b/>
                        <w:i w:val="0"/>
                        <w:smallCaps w:val="0"/>
                        <w:strike w:val="0"/>
                        <w:color w:val="000000"/>
                        <w:sz w:val="22"/>
                        <w:vertAlign w:val="baseline"/>
                      </w:rPr>
                      <w:t xml:space="preserve"> PAGE  \* roman </w:t>
                    </w:r>
                    <w:r>
                      <w:rPr>
                        <w:rFonts w:ascii="Times New Roman" w:hAnsi="Times New Roman" w:eastAsia="Times New Roman" w:cs="Times New Roman"/>
                        <w:b w:val="0"/>
                        <w:i w:val="0"/>
                        <w:smallCaps w:val="0"/>
                        <w:strike w:val="0"/>
                        <w:color w:val="000000"/>
                        <w:sz w:val="22"/>
                        <w:vertAlign w:val="baseline"/>
                      </w:rPr>
                      <w:t>iii</w:t>
                    </w:r>
                  </w:p>
                </w:txbxContent>
              </v:textbox>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sz w:val="22"/>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e97TIi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Xve0yIgIA&#10;AGIEAAAOAAAAAAAAAAEAIAAAAB8BAABkcnMvZTJvRG9jLnhtbFBLBQYAAAAABgAGAFkBAACzBQAA&#10;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IV</w:t>
                    </w:r>
                    <w:r>
                      <w:fldChar w:fldCharType="end"/>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column">
                <wp:posOffset>2921000</wp:posOffset>
              </wp:positionH>
              <wp:positionV relativeFrom="paragraph">
                <wp:posOffset>9080500</wp:posOffset>
              </wp:positionV>
              <wp:extent cx="149860" cy="197485"/>
              <wp:effectExtent l="0" t="0" r="0" b="0"/>
              <wp:wrapNone/>
              <wp:docPr id="4" name="Rectangles 4"/>
              <wp:cNvGraphicFramePr/>
              <a:graphic xmlns:a="http://schemas.openxmlformats.org/drawingml/2006/main">
                <a:graphicData uri="http://schemas.microsoft.com/office/word/2010/wordprocessingShape">
                  <wps:wsp>
                    <wps:cNvSpPr/>
                    <wps:spPr>
                      <a:xfrm>
                        <a:off x="5275833" y="3686020"/>
                        <a:ext cx="140335" cy="187960"/>
                      </a:xfrm>
                      <a:prstGeom prst="rect">
                        <a:avLst/>
                      </a:prstGeom>
                      <a:noFill/>
                      <a:ln>
                        <a:noFill/>
                      </a:ln>
                    </wps:spPr>
                    <wps:txbx>
                      <w:txbxContent>
                        <w:p>
                          <w:pPr>
                            <w:spacing w:before="10" w:after="0" w:line="240" w:lineRule="auto"/>
                            <w:ind w:left="20" w:right="0" w:firstLine="20"/>
                            <w:jc w:val="left"/>
                          </w:pPr>
                          <w:r>
                            <w:rPr>
                              <w:rFonts w:ascii="Times New Roman" w:hAnsi="Times New Roman" w:eastAsia="Times New Roman" w:cs="Times New Roman"/>
                              <w:b/>
                              <w:i w:val="0"/>
                              <w:smallCaps w:val="0"/>
                              <w:strike w:val="0"/>
                              <w:color w:val="000000"/>
                              <w:sz w:val="23"/>
                              <w:vertAlign w:val="baseline"/>
                            </w:rPr>
                            <w:t>iv</w:t>
                          </w: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230pt;margin-top:715pt;height:15.55pt;width:11.8pt;z-index:-251657216;mso-width-relative:page;mso-height-relative:page;" filled="f" stroked="f" coordsize="21600,21600" o:gfxdata="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M9tpRXcAAAADQEA&#10;AA8AAAAAAAAAAQAgAAAAIgAAAGRycy9kb3ducmV2LnhtbFBLAQIUABQAAAAIAIdO4kBifghK3QEA&#10;AL4DAAAOAAAAAAAAAAEAIAAAACsBAABkcnMvZTJvRG9jLnhtbFBLBQYAAAAABgAGAFkBAAB6BQAA&#10;AAA=&#10;">
              <v:fill on="f" focussize="0,0"/>
              <v:stroke on="f"/>
              <v:imagedata o:title=""/>
              <o:lock v:ext="edit" aspectratio="f"/>
              <v:textbox inset="0mm,0mm,0mm,0mm">
                <w:txbxContent>
                  <w:p>
                    <w:pPr>
                      <w:spacing w:before="10" w:after="0" w:line="240" w:lineRule="auto"/>
                      <w:ind w:left="20" w:right="0" w:firstLine="20"/>
                      <w:jc w:val="left"/>
                    </w:pPr>
                    <w:r>
                      <w:rPr>
                        <w:rFonts w:ascii="Times New Roman" w:hAnsi="Times New Roman" w:eastAsia="Times New Roman" w:cs="Times New Roman"/>
                        <w:b/>
                        <w:i w:val="0"/>
                        <w:smallCaps w:val="0"/>
                        <w:strike w:val="0"/>
                        <w:color w:val="000000"/>
                        <w:sz w:val="23"/>
                        <w:vertAlign w:val="baseline"/>
                      </w:rPr>
                      <w:t>iv</w:t>
                    </w:r>
                  </w:p>
                </w:txbxContent>
              </v:textbox>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mc:AlternateContent>
        <mc:Choice Requires="wps">
          <w:drawing>
            <wp:anchor distT="0" distB="0" distL="0" distR="0" simplePos="0" relativeHeight="251659264" behindDoc="1" locked="0" layoutInCell="1" allowOverlap="1">
              <wp:simplePos x="0" y="0"/>
              <wp:positionH relativeFrom="column">
                <wp:posOffset>2984500</wp:posOffset>
              </wp:positionH>
              <wp:positionV relativeFrom="paragraph">
                <wp:posOffset>8953500</wp:posOffset>
              </wp:positionV>
              <wp:extent cx="106045" cy="192405"/>
              <wp:effectExtent l="0" t="0" r="0" b="0"/>
              <wp:wrapNone/>
              <wp:docPr id="3" name="Rectangles 3"/>
              <wp:cNvGraphicFramePr/>
              <a:graphic xmlns:a="http://schemas.openxmlformats.org/drawingml/2006/main">
                <a:graphicData uri="http://schemas.microsoft.com/office/word/2010/wordprocessingShape">
                  <wps:wsp>
                    <wps:cNvSpPr/>
                    <wps:spPr>
                      <a:xfrm>
                        <a:off x="5297740" y="3688560"/>
                        <a:ext cx="96520" cy="182880"/>
                      </a:xfrm>
                      <a:prstGeom prst="rect">
                        <a:avLst/>
                      </a:prstGeom>
                      <a:noFill/>
                      <a:ln>
                        <a:noFill/>
                      </a:ln>
                    </wps:spPr>
                    <wps:txbx>
                      <w:txbxContent>
                        <w:p>
                          <w:pPr>
                            <w:spacing w:before="12" w:after="0" w:line="240" w:lineRule="auto"/>
                            <w:ind w:left="20" w:right="0" w:firstLine="20"/>
                            <w:jc w:val="left"/>
                          </w:pPr>
                          <w:r>
                            <w:rPr>
                              <w:rFonts w:ascii="Times New Roman" w:hAnsi="Times New Roman" w:eastAsia="Times New Roman" w:cs="Times New Roman"/>
                              <w:b/>
                              <w:i w:val="0"/>
                              <w:smallCaps w:val="0"/>
                              <w:strike w:val="0"/>
                              <w:color w:val="000000"/>
                              <w:sz w:val="22"/>
                              <w:vertAlign w:val="baseline"/>
                            </w:rPr>
                            <w:t>1</w:t>
                          </w: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235pt;margin-top:705pt;height:15.15pt;width:8.35pt;z-index:-251657216;mso-width-relative:page;mso-height-relative:page;" filled="f" stroked="f" coordsize="21600,21600" o:gfxdata="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fcn0/bAAAADQEAAA8A&#10;AAAAAAAAAQAgAAAAIgAAAGRycy9kb3ducmV2LnhtbFBLAQIUABQAAAAIAIdO4kCbtHy+2wEAAL0D&#10;AAAOAAAAAAAAAAEAIAAAACoBAABkcnMvZTJvRG9jLnhtbFBLBQYAAAAABgAGAFkBAAB3BQAAAAA=&#10;">
              <v:fill on="f" focussize="0,0"/>
              <v:stroke on="f"/>
              <v:imagedata o:title=""/>
              <o:lock v:ext="edit" aspectratio="f"/>
              <v:textbox inset="0mm,0mm,0mm,0mm">
                <w:txbxContent>
                  <w:p>
                    <w:pPr>
                      <w:spacing w:before="12" w:after="0" w:line="240" w:lineRule="auto"/>
                      <w:ind w:left="20" w:right="0" w:firstLine="20"/>
                      <w:jc w:val="left"/>
                    </w:pPr>
                    <w:r>
                      <w:rPr>
                        <w:rFonts w:ascii="Times New Roman" w:hAnsi="Times New Roman" w:eastAsia="Times New Roman" w:cs="Times New Roman"/>
                        <w:b/>
                        <w:i w:val="0"/>
                        <w:smallCaps w:val="0"/>
                        <w:strike w:val="0"/>
                        <w:color w:val="000000"/>
                        <w:sz w:val="22"/>
                        <w:vertAlign w:val="baseline"/>
                      </w:rPr>
                      <w:t>1</w:t>
                    </w:r>
                  </w:p>
                </w:txbxContent>
              </v:textbox>
            </v:rect>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b/>
                              <w:bCs/>
                            </w:rPr>
                          </w:pPr>
                          <w:r>
                            <w:rPr>
                              <w:b/>
                              <w:bCs/>
                            </w:rPr>
                            <w:fldChar w:fldCharType="begin"/>
                          </w:r>
                          <w:r>
                            <w:rPr>
                              <w:b/>
                              <w:bCs/>
                            </w:rPr>
                            <w:instrText xml:space="preserve"> PAGE  \* MERGEFORMAT </w:instrText>
                          </w:r>
                          <w:r>
                            <w:rPr>
                              <w:b/>
                              <w:bCs/>
                            </w:rPr>
                            <w:fldChar w:fldCharType="separate"/>
                          </w:r>
                          <w:r>
                            <w:rPr>
                              <w:b/>
                              <w:bCs/>
                            </w:rPr>
                            <w:t>7</w:t>
                          </w:r>
                          <w:r>
                            <w:rPr>
                              <w:b/>
                              <w:bC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xBpc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yxBpchAgAA&#10;YgQAAA4AAAAAAAAAAQAgAAAAHwEAAGRycy9lMm9Eb2MueG1sUEsFBgAAAAAGAAYAWQEAALIFAAAA&#10;AA==&#10;">
              <v:fill on="f" focussize="0,0"/>
              <v:stroke on="f" weight="0.5pt"/>
              <v:imagedata o:title=""/>
              <o:lock v:ext="edit" aspectratio="f"/>
              <v:textbox inset="0mm,0mm,0mm,0mm" style="mso-fit-shape-to-text:t;">
                <w:txbxContent>
                  <w:p>
                    <w:pPr>
                      <w:pStyle w:val="10"/>
                      <w:rPr>
                        <w:b/>
                        <w:bCs/>
                      </w:rPr>
                    </w:pPr>
                    <w:r>
                      <w:rPr>
                        <w:b/>
                        <w:bCs/>
                      </w:rPr>
                      <w:fldChar w:fldCharType="begin"/>
                    </w:r>
                    <w:r>
                      <w:rPr>
                        <w:b/>
                        <w:bCs/>
                      </w:rPr>
                      <w:instrText xml:space="preserve"> PAGE  \* MERGEFORMAT </w:instrText>
                    </w:r>
                    <w:r>
                      <w:rPr>
                        <w:b/>
                        <w:bCs/>
                      </w:rPr>
                      <w:fldChar w:fldCharType="separate"/>
                    </w:r>
                    <w:r>
                      <w:rPr>
                        <w:b/>
                        <w:bCs/>
                      </w:rPr>
                      <w:t>7</w:t>
                    </w:r>
                    <w:r>
                      <w:rPr>
                        <w:b/>
                        <w:bCs/>
                      </w:rPr>
                      <w:fldChar w:fldCharType="end"/>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column">
                <wp:posOffset>2870200</wp:posOffset>
              </wp:positionH>
              <wp:positionV relativeFrom="paragraph">
                <wp:posOffset>9906000</wp:posOffset>
              </wp:positionV>
              <wp:extent cx="98425" cy="175260"/>
              <wp:effectExtent l="0" t="0" r="0" b="0"/>
              <wp:wrapNone/>
              <wp:docPr id="6" name="Rectangles 6"/>
              <wp:cNvGraphicFramePr/>
              <a:graphic xmlns:a="http://schemas.openxmlformats.org/drawingml/2006/main">
                <a:graphicData uri="http://schemas.microsoft.com/office/word/2010/wordprocessingShape">
                  <wps:wsp>
                    <wps:cNvSpPr/>
                    <wps:spPr>
                      <a:xfrm>
                        <a:off x="5301550" y="3697133"/>
                        <a:ext cx="88900" cy="165735"/>
                      </a:xfrm>
                      <a:prstGeom prst="rect">
                        <a:avLst/>
                      </a:prstGeom>
                      <a:noFill/>
                      <a:ln>
                        <a:noFill/>
                      </a:ln>
                    </wps:spPr>
                    <wps:txbx>
                      <w:txbxContent>
                        <w:p>
                          <w:pPr>
                            <w:spacing w:before="0" w:after="0" w:line="245" w:lineRule="auto"/>
                            <w:ind w:left="20" w:right="0" w:firstLine="20"/>
                            <w:jc w:val="left"/>
                          </w:pPr>
                          <w:r>
                            <w:rPr>
                              <w:rFonts w:ascii="Calibri" w:hAnsi="Calibri" w:eastAsia="Calibri" w:cs="Calibri"/>
                              <w:b w:val="0"/>
                              <w:i w:val="0"/>
                              <w:smallCaps w:val="0"/>
                              <w:strike w:val="0"/>
                              <w:color w:val="000000"/>
                              <w:sz w:val="22"/>
                              <w:vertAlign w:val="baseline"/>
                            </w:rPr>
                            <w:t>v</w:t>
                          </w: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226pt;margin-top:780pt;height:13.8pt;width:7.75pt;z-index:-251657216;mso-width-relative:page;mso-height-relative:page;" filled="f" stroked="f" coordsize="21600,21600" o:gfxdata="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A/1ih/dAAAADQEA&#10;AA8AAAAAAAAAAQAgAAAAIgAAAGRycy9kb3ducmV2LnhtbFBLAQIUABQAAAAIAIdO4kDmgqnL3AEA&#10;AL0DAAAOAAAAAAAAAAEAIAAAACwBAABkcnMvZTJvRG9jLnhtbFBLBQYAAAAABgAGAFkBAAB6BQAA&#10;AAA=&#10;">
              <v:fill on="f" focussize="0,0"/>
              <v:stroke on="f"/>
              <v:imagedata o:title=""/>
              <o:lock v:ext="edit" aspectratio="f"/>
              <v:textbox inset="0mm,0mm,0mm,0mm">
                <w:txbxContent>
                  <w:p>
                    <w:pPr>
                      <w:spacing w:before="0" w:after="0" w:line="245" w:lineRule="auto"/>
                      <w:ind w:left="20" w:right="0" w:firstLine="20"/>
                      <w:jc w:val="left"/>
                    </w:pPr>
                    <w:r>
                      <w:rPr>
                        <w:rFonts w:ascii="Calibri" w:hAnsi="Calibri" w:eastAsia="Calibri" w:cs="Calibri"/>
                        <w:b w:val="0"/>
                        <w:i w:val="0"/>
                        <w:smallCaps w:val="0"/>
                        <w:strike w:val="0"/>
                        <w:color w:val="000000"/>
                        <w:sz w:val="22"/>
                        <w:vertAlign w:val="baseline"/>
                      </w:rPr>
                      <w:t>v</w:t>
                    </w:r>
                  </w:p>
                </w:txbxContent>
              </v:textbox>
            </v:rect>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sz w:val="22"/>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24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O2udgi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DtrnYIgIA&#10;AGIEAAAOAAAAAAAAAAEAIAAAAB8BAABkcnMvZTJvRG9jLnhtbFBLBQYAAAAABgAGAFkBAACzBQAA&#10;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24</w:t>
                    </w:r>
                    <w:r>
                      <w:fldChar w:fldCharType="end"/>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column">
                <wp:posOffset>2984500</wp:posOffset>
              </wp:positionH>
              <wp:positionV relativeFrom="paragraph">
                <wp:posOffset>9055100</wp:posOffset>
              </wp:positionV>
              <wp:extent cx="226060" cy="191770"/>
              <wp:effectExtent l="0" t="0" r="0" b="0"/>
              <wp:wrapNone/>
              <wp:docPr id="2" name="Rectangles 2"/>
              <wp:cNvGraphicFramePr/>
              <a:graphic xmlns:a="http://schemas.openxmlformats.org/drawingml/2006/main">
                <a:graphicData uri="http://schemas.microsoft.com/office/word/2010/wordprocessingShape">
                  <wps:wsp>
                    <wps:cNvSpPr/>
                    <wps:spPr>
                      <a:xfrm>
                        <a:off x="5237733" y="3688878"/>
                        <a:ext cx="216535" cy="182245"/>
                      </a:xfrm>
                      <a:prstGeom prst="rect">
                        <a:avLst/>
                      </a:prstGeom>
                      <a:noFill/>
                      <a:ln>
                        <a:noFill/>
                      </a:ln>
                    </wps:spPr>
                    <wps:txbx>
                      <w:txbxContent>
                        <w:p>
                          <w:pPr>
                            <w:spacing w:before="11" w:after="0" w:line="240" w:lineRule="auto"/>
                            <w:ind w:left="60" w:right="0" w:firstLine="60"/>
                            <w:jc w:val="left"/>
                          </w:pPr>
                          <w:r>
                            <w:rPr>
                              <w:rFonts w:ascii="Times New Roman" w:hAnsi="Times New Roman" w:eastAsia="Times New Roman" w:cs="Times New Roman"/>
                              <w:b w:val="0"/>
                              <w:i w:val="0"/>
                              <w:smallCaps w:val="0"/>
                              <w:strike w:val="0"/>
                              <w:color w:val="000000"/>
                              <w:sz w:val="22"/>
                              <w:vertAlign w:val="baseline"/>
                            </w:rPr>
                            <w:t xml:space="preserve"> PAGE 10</w:t>
                          </w: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235pt;margin-top:713pt;height:15.1pt;width:17.8pt;z-index:-251657216;mso-width-relative:page;mso-height-relative:page;" filled="f" stroked="f" coordsize="21600,21600" o:gfxdata="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AVyPHTcAAAADQEA&#10;AA8AAAAAAAAAAQAgAAAAIgAAAGRycy9kb3ducmV2LnhtbFBLAQIUABQAAAAIAIdO4kAa5/ld3QEA&#10;AL4DAAAOAAAAAAAAAAEAIAAAACsBAABkcnMvZTJvRG9jLnhtbFBLBQYAAAAABgAGAFkBAAB6BQAA&#10;AAA=&#10;">
              <v:fill on="f" focussize="0,0"/>
              <v:stroke on="f"/>
              <v:imagedata o:title=""/>
              <o:lock v:ext="edit" aspectratio="f"/>
              <v:textbox inset="0mm,0mm,0mm,0mm">
                <w:txbxContent>
                  <w:p>
                    <w:pPr>
                      <w:spacing w:before="11" w:after="0" w:line="240" w:lineRule="auto"/>
                      <w:ind w:left="60" w:right="0" w:firstLine="60"/>
                      <w:jc w:val="left"/>
                    </w:pPr>
                    <w:r>
                      <w:rPr>
                        <w:rFonts w:ascii="Times New Roman" w:hAnsi="Times New Roman" w:eastAsia="Times New Roman" w:cs="Times New Roman"/>
                        <w:b w:val="0"/>
                        <w:i w:val="0"/>
                        <w:smallCaps w:val="0"/>
                        <w:strike w:val="0"/>
                        <w:color w:val="000000"/>
                        <w:sz w:val="22"/>
                        <w:vertAlign w:val="baseline"/>
                      </w:rPr>
                      <w:t xml:space="preserve"> PAGE 10</w:t>
                    </w:r>
                  </w:p>
                </w:txbxContent>
              </v:textbox>
            </v:rect>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sz w:val="22"/>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a0LOI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tCziIgIA&#10;AGIEAAAOAAAAAAAAAAEAIAAAAB8BAABkcnMvZTJvRG9jLnhtbFBLBQYAAAAABgAGAFkBAACzBQAA&#10;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11</w:t>
                    </w:r>
                    <w:r>
                      <w:fldChar w:fldCharType="end"/>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column">
                <wp:posOffset>2755900</wp:posOffset>
              </wp:positionH>
              <wp:positionV relativeFrom="paragraph">
                <wp:posOffset>10363200</wp:posOffset>
              </wp:positionV>
              <wp:extent cx="226060" cy="190500"/>
              <wp:effectExtent l="0" t="0" r="0" b="0"/>
              <wp:wrapNone/>
              <wp:docPr id="1" name="Rectangles 1"/>
              <wp:cNvGraphicFramePr/>
              <a:graphic xmlns:a="http://schemas.openxmlformats.org/drawingml/2006/main">
                <a:graphicData uri="http://schemas.microsoft.com/office/word/2010/wordprocessingShape">
                  <wps:wsp>
                    <wps:cNvSpPr/>
                    <wps:spPr>
                      <a:xfrm>
                        <a:off x="5237733" y="3689513"/>
                        <a:ext cx="216535" cy="180975"/>
                      </a:xfrm>
                      <a:prstGeom prst="rect">
                        <a:avLst/>
                      </a:prstGeom>
                      <a:noFill/>
                      <a:ln>
                        <a:noFill/>
                      </a:ln>
                    </wps:spPr>
                    <wps:txbx>
                      <w:txbxContent>
                        <w:p>
                          <w:pPr>
                            <w:spacing w:before="11" w:after="0" w:line="240" w:lineRule="auto"/>
                            <w:ind w:left="60" w:right="0" w:firstLine="60"/>
                            <w:jc w:val="left"/>
                          </w:pPr>
                          <w:r>
                            <w:rPr>
                              <w:rFonts w:ascii="Times New Roman" w:hAnsi="Times New Roman" w:eastAsia="Times New Roman" w:cs="Times New Roman"/>
                              <w:b w:val="0"/>
                              <w:i w:val="0"/>
                              <w:smallCaps w:val="0"/>
                              <w:strike w:val="0"/>
                              <w:color w:val="000000"/>
                              <w:sz w:val="22"/>
                              <w:vertAlign w:val="baseline"/>
                            </w:rPr>
                            <w:t>2322222222222222222</w:t>
                          </w: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217pt;margin-top:816pt;height:15pt;width:17.8pt;z-index:-251657216;mso-width-relative:page;mso-height-relative:page;" filled="f" stroked="f" coordsize="21600,21600" o:gfxdata="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Kd79t2gAAAA0BAAAP&#10;AAAAAAAAAAEAIAAAACIAAABkcnMvZG93bnJldi54bWxQSwECFAAUAAAACACHTuJAg3FV7t0BAAC+&#10;AwAADgAAAAAAAAABACAAAAApAQAAZHJzL2Uyb0RvYy54bWxQSwUGAAAAAAYABgBZAQAAeAUAAAAA&#10;">
              <v:fill on="f" focussize="0,0"/>
              <v:stroke on="f"/>
              <v:imagedata o:title=""/>
              <o:lock v:ext="edit" aspectratio="f"/>
              <v:textbox inset="0mm,0mm,0mm,0mm">
                <w:txbxContent>
                  <w:p>
                    <w:pPr>
                      <w:spacing w:before="11" w:after="0" w:line="240" w:lineRule="auto"/>
                      <w:ind w:left="60" w:right="0" w:firstLine="60"/>
                      <w:jc w:val="left"/>
                    </w:pPr>
                    <w:r>
                      <w:rPr>
                        <w:rFonts w:ascii="Times New Roman" w:hAnsi="Times New Roman" w:eastAsia="Times New Roman" w:cs="Times New Roman"/>
                        <w:b w:val="0"/>
                        <w:i w:val="0"/>
                        <w:smallCaps w:val="0"/>
                        <w:strike w:val="0"/>
                        <w:color w:val="000000"/>
                        <w:sz w:val="22"/>
                        <w:vertAlign w:val="baseline"/>
                      </w:rPr>
                      <w:t>2322222222222222222</w:t>
                    </w:r>
                  </w:p>
                </w:txbxContent>
              </v:textbox>
            </v:rect>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8461FADE"/>
    <w:multiLevelType w:val="multilevel"/>
    <w:tmpl w:val="8461FAD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9239341B"/>
    <w:multiLevelType w:val="multilevel"/>
    <w:tmpl w:val="9239341B"/>
    <w:lvl w:ilvl="0" w:tentative="0">
      <w:start w:val="1"/>
      <w:numFmt w:val="decimal"/>
      <w:lvlText w:val="%1."/>
      <w:lvlJc w:val="left"/>
      <w:pPr>
        <w:ind w:left="720" w:hanging="360"/>
      </w:pPr>
      <w:rPr>
        <w:u w:val="none"/>
      </w:rPr>
    </w:lvl>
    <w:lvl w:ilvl="1" w:tentative="0">
      <w:start w:val="1"/>
      <w:numFmt w:val="bullet"/>
      <w:lvlText w:val="○"/>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3">
    <w:nsid w:val="9288B902"/>
    <w:multiLevelType w:val="multilevel"/>
    <w:tmpl w:val="9288B90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9C8AC8EF"/>
    <w:multiLevelType w:val="multilevel"/>
    <w:tmpl w:val="9C8AC8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B0F1ACD9"/>
    <w:multiLevelType w:val="multilevel"/>
    <w:tmpl w:val="B0F1ACD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B5E306ED"/>
    <w:multiLevelType w:val="multilevel"/>
    <w:tmpl w:val="B5E306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BE923771"/>
    <w:multiLevelType w:val="multilevel"/>
    <w:tmpl w:val="BE92377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C8879AEF"/>
    <w:multiLevelType w:val="multilevel"/>
    <w:tmpl w:val="C8879AEF"/>
    <w:lvl w:ilvl="0" w:tentative="0">
      <w:start w:val="1"/>
      <w:numFmt w:val="decimal"/>
      <w:lvlText w:val="%1."/>
      <w:lvlJc w:val="left"/>
      <w:pPr>
        <w:ind w:left="720" w:hanging="360"/>
      </w:pPr>
      <w:rPr>
        <w:u w:val="none"/>
      </w:rPr>
    </w:lvl>
    <w:lvl w:ilvl="1" w:tentative="0">
      <w:start w:val="1"/>
      <w:numFmt w:val="bullet"/>
      <w:lvlText w:val="○"/>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0">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D7F9FE59"/>
    <w:multiLevelType w:val="multilevel"/>
    <w:tmpl w:val="D7F9FE59"/>
    <w:lvl w:ilvl="0" w:tentative="0">
      <w:start w:val="1"/>
      <w:numFmt w:val="decimal"/>
      <w:lvlText w:val="%1."/>
      <w:lvlJc w:val="left"/>
      <w:pPr>
        <w:ind w:left="720" w:hanging="360"/>
      </w:pPr>
      <w:rPr>
        <w:u w:val="none"/>
      </w:rPr>
    </w:lvl>
    <w:lvl w:ilvl="1" w:tentative="0">
      <w:start w:val="1"/>
      <w:numFmt w:val="bullet"/>
      <w:lvlText w:val="○"/>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2">
    <w:nsid w:val="DCBA6B53"/>
    <w:multiLevelType w:val="multilevel"/>
    <w:tmpl w:val="DCBA6B5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E093A4B0"/>
    <w:multiLevelType w:val="multilevel"/>
    <w:tmpl w:val="E093A4B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F7735DC9"/>
    <w:multiLevelType w:val="multilevel"/>
    <w:tmpl w:val="F7735DC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0E640482"/>
    <w:multiLevelType w:val="multilevel"/>
    <w:tmpl w:val="0E64048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243FCF68"/>
    <w:multiLevelType w:val="multilevel"/>
    <w:tmpl w:val="243FCF6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1">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2">
    <w:nsid w:val="25B654F3"/>
    <w:multiLevelType w:val="multilevel"/>
    <w:tmpl w:val="25B654F3"/>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23">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39A0D9AC"/>
    <w:multiLevelType w:val="multilevel"/>
    <w:tmpl w:val="39A0D9A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5">
    <w:nsid w:val="46A08BB8"/>
    <w:multiLevelType w:val="multilevel"/>
    <w:tmpl w:val="46A08BB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4C1BAE26"/>
    <w:multiLevelType w:val="multilevel"/>
    <w:tmpl w:val="4C1BAE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7">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8">
    <w:nsid w:val="4D94DA66"/>
    <w:multiLevelType w:val="multilevel"/>
    <w:tmpl w:val="4D94DA6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9">
    <w:nsid w:val="58765686"/>
    <w:multiLevelType w:val="multilevel"/>
    <w:tmpl w:val="5876568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0">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1">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2">
    <w:nsid w:val="60382F6E"/>
    <w:multiLevelType w:val="multilevel"/>
    <w:tmpl w:val="60382F6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3">
    <w:nsid w:val="629F7852"/>
    <w:multiLevelType w:val="multilevel"/>
    <w:tmpl w:val="629F785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4">
    <w:nsid w:val="72183CF9"/>
    <w:multiLevelType w:val="multilevel"/>
    <w:tmpl w:val="72183CF9"/>
    <w:lvl w:ilvl="0" w:tentative="0">
      <w:start w:val="1"/>
      <w:numFmt w:val="decimal"/>
      <w:lvlText w:val="%1."/>
      <w:lvlJc w:val="left"/>
      <w:pPr>
        <w:ind w:left="720" w:hanging="360"/>
      </w:pPr>
      <w:rPr>
        <w:u w:val="none"/>
      </w:rPr>
    </w:lvl>
    <w:lvl w:ilvl="1" w:tentative="0">
      <w:start w:val="1"/>
      <w:numFmt w:val="bullet"/>
      <w:lvlText w:val="○"/>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35">
    <w:nsid w:val="77ECEA79"/>
    <w:multiLevelType w:val="multilevel"/>
    <w:tmpl w:val="77ECEA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6">
    <w:nsid w:val="7C246926"/>
    <w:multiLevelType w:val="multilevel"/>
    <w:tmpl w:val="7C2469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7">
    <w:nsid w:val="7DEC2089"/>
    <w:multiLevelType w:val="multilevel"/>
    <w:tmpl w:val="7DEC208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6"/>
  </w:num>
  <w:num w:numId="2">
    <w:abstractNumId w:val="10"/>
  </w:num>
  <w:num w:numId="3">
    <w:abstractNumId w:val="30"/>
  </w:num>
  <w:num w:numId="4">
    <w:abstractNumId w:val="8"/>
  </w:num>
  <w:num w:numId="5">
    <w:abstractNumId w:val="6"/>
  </w:num>
  <w:num w:numId="6">
    <w:abstractNumId w:val="18"/>
  </w:num>
  <w:num w:numId="7">
    <w:abstractNumId w:val="22"/>
  </w:num>
  <w:num w:numId="8">
    <w:abstractNumId w:val="34"/>
  </w:num>
  <w:num w:numId="9">
    <w:abstractNumId w:val="17"/>
  </w:num>
  <w:num w:numId="10">
    <w:abstractNumId w:val="2"/>
  </w:num>
  <w:num w:numId="11">
    <w:abstractNumId w:val="23"/>
  </w:num>
  <w:num w:numId="12">
    <w:abstractNumId w:val="31"/>
  </w:num>
  <w:num w:numId="13">
    <w:abstractNumId w:val="9"/>
  </w:num>
  <w:num w:numId="14">
    <w:abstractNumId w:val="27"/>
  </w:num>
  <w:num w:numId="15">
    <w:abstractNumId w:val="14"/>
  </w:num>
  <w:num w:numId="16">
    <w:abstractNumId w:val="21"/>
  </w:num>
  <w:num w:numId="17">
    <w:abstractNumId w:val="12"/>
  </w:num>
  <w:num w:numId="18">
    <w:abstractNumId w:val="11"/>
  </w:num>
  <w:num w:numId="19">
    <w:abstractNumId w:val="4"/>
  </w:num>
  <w:num w:numId="20">
    <w:abstractNumId w:val="26"/>
  </w:num>
  <w:num w:numId="21">
    <w:abstractNumId w:val="32"/>
  </w:num>
  <w:num w:numId="22">
    <w:abstractNumId w:val="19"/>
  </w:num>
  <w:num w:numId="23">
    <w:abstractNumId w:val="25"/>
  </w:num>
  <w:num w:numId="24">
    <w:abstractNumId w:val="5"/>
  </w:num>
  <w:num w:numId="25">
    <w:abstractNumId w:val="36"/>
  </w:num>
  <w:num w:numId="26">
    <w:abstractNumId w:val="35"/>
  </w:num>
  <w:num w:numId="27">
    <w:abstractNumId w:val="7"/>
  </w:num>
  <w:num w:numId="28">
    <w:abstractNumId w:val="33"/>
  </w:num>
  <w:num w:numId="29">
    <w:abstractNumId w:val="3"/>
  </w:num>
  <w:num w:numId="30">
    <w:abstractNumId w:val="24"/>
  </w:num>
  <w:num w:numId="31">
    <w:abstractNumId w:val="1"/>
  </w:num>
  <w:num w:numId="32">
    <w:abstractNumId w:val="29"/>
  </w:num>
  <w:num w:numId="33">
    <w:abstractNumId w:val="37"/>
  </w:num>
  <w:num w:numId="34">
    <w:abstractNumId w:val="0"/>
  </w:num>
  <w:num w:numId="35">
    <w:abstractNumId w:val="20"/>
  </w:num>
  <w:num w:numId="36">
    <w:abstractNumId w:val="28"/>
  </w:num>
  <w:num w:numId="37">
    <w:abstractNumId w:val="15"/>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ompat>
    <w:compatSetting w:name="compatibilityMode" w:uri="http://schemas.microsoft.com/office/word" w:val="15"/>
  </w:compat>
  <w:rsids>
    <w:rsidRoot w:val="00000000"/>
    <w:rsid w:val="2F974D56"/>
    <w:rsid w:val="33530979"/>
    <w:rsid w:val="370B577E"/>
    <w:rsid w:val="50842909"/>
    <w:rsid w:val="5217023B"/>
    <w:rsid w:val="631D18BC"/>
    <w:rsid w:val="749A58F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pPr>
    <w:rPr>
      <w:rFonts w:asciiTheme="minorHAnsi" w:hAnsiTheme="minorHAnsi" w:eastAsiaTheme="minorEastAsia" w:cstheme="minorBidi"/>
      <w:sz w:val="22"/>
      <w:szCs w:val="22"/>
      <w:lang w:val="en-US"/>
    </w:rPr>
  </w:style>
  <w:style w:type="paragraph" w:styleId="2">
    <w:name w:val="heading 1"/>
    <w:basedOn w:val="1"/>
    <w:next w:val="1"/>
    <w:uiPriority w:val="0"/>
    <w:pPr>
      <w:spacing w:before="69" w:line="459" w:lineRule="auto"/>
      <w:ind w:left="100"/>
    </w:pPr>
    <w:rPr>
      <w:rFonts w:ascii="Arial" w:hAnsi="Arial" w:eastAsia="Arial" w:cs="Arial"/>
      <w:sz w:val="40"/>
      <w:szCs w:val="40"/>
    </w:rPr>
  </w:style>
  <w:style w:type="paragraph" w:styleId="3">
    <w:name w:val="heading 2"/>
    <w:basedOn w:val="1"/>
    <w:next w:val="1"/>
    <w:qFormat/>
    <w:uiPriority w:val="0"/>
    <w:pPr>
      <w:spacing w:before="61"/>
      <w:ind w:left="119" w:right="2437"/>
      <w:jc w:val="center"/>
    </w:pPr>
    <w:rPr>
      <w:b/>
      <w:sz w:val="32"/>
      <w:szCs w:val="32"/>
    </w:rPr>
  </w:style>
  <w:style w:type="paragraph" w:styleId="4">
    <w:name w:val="heading 3"/>
    <w:basedOn w:val="1"/>
    <w:next w:val="1"/>
    <w:qFormat/>
    <w:uiPriority w:val="0"/>
    <w:pPr>
      <w:spacing w:before="64"/>
      <w:ind w:left="101" w:right="118"/>
      <w:jc w:val="center"/>
    </w:pPr>
    <w:rPr>
      <w:b/>
      <w:sz w:val="31"/>
      <w:szCs w:val="31"/>
    </w:rPr>
  </w:style>
  <w:style w:type="paragraph" w:styleId="5">
    <w:name w:val="heading 4"/>
    <w:basedOn w:val="1"/>
    <w:next w:val="1"/>
    <w:uiPriority w:val="0"/>
    <w:pPr>
      <w:spacing w:line="321" w:lineRule="auto"/>
      <w:ind w:left="100"/>
    </w:pPr>
    <w:rPr>
      <w:rFonts w:ascii="Arial" w:hAnsi="Arial" w:eastAsia="Arial" w:cs="Arial"/>
      <w:b/>
      <w:sz w:val="28"/>
      <w:szCs w:val="28"/>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footer"/>
    <w:basedOn w:val="1"/>
    <w:uiPriority w:val="0"/>
    <w:pPr>
      <w:tabs>
        <w:tab w:val="center" w:pos="4153"/>
        <w:tab w:val="right" w:pos="8306"/>
      </w:tabs>
      <w:snapToGrid w:val="0"/>
      <w:jc w:val="left"/>
    </w:pPr>
    <w:rPr>
      <w:sz w:val="18"/>
      <w:szCs w:val="18"/>
    </w:rPr>
  </w:style>
  <w:style w:type="paragraph" w:styleId="11">
    <w:name w:val="header"/>
    <w:basedOn w:val="1"/>
    <w:uiPriority w:val="0"/>
    <w:pPr>
      <w:tabs>
        <w:tab w:val="center" w:pos="4153"/>
        <w:tab w:val="right" w:pos="8306"/>
      </w:tabs>
      <w:snapToGrid w:val="0"/>
    </w:pPr>
    <w:rPr>
      <w:sz w:val="18"/>
      <w:szCs w:val="18"/>
    </w:rPr>
  </w:style>
  <w:style w:type="paragraph" w:styleId="12">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paragraph" w:styleId="13">
    <w:name w:val="Title"/>
    <w:basedOn w:val="1"/>
    <w:next w:val="1"/>
    <w:qFormat/>
    <w:uiPriority w:val="0"/>
    <w:pPr>
      <w:spacing w:before="142"/>
      <w:ind w:left="4241" w:right="1490" w:hanging="1261"/>
    </w:pPr>
    <w:rPr>
      <w:b/>
      <w:sz w:val="44"/>
      <w:szCs w:val="44"/>
    </w:rPr>
  </w:style>
  <w:style w:type="table" w:customStyle="1" w:styleId="14">
    <w:name w:val="Table Normal1"/>
    <w:uiPriority w:val="0"/>
  </w:style>
  <w:style w:type="table" w:customStyle="1" w:styleId="15">
    <w:name w:val="_Style 10"/>
    <w:basedOn w:val="14"/>
    <w:qFormat/>
    <w:uiPriority w:val="0"/>
    <w:tblPr>
      <w:tblCellMar>
        <w:top w:w="0" w:type="dxa"/>
        <w:left w:w="0" w:type="dxa"/>
        <w:bottom w:w="0" w:type="dxa"/>
        <w:right w:w="0" w:type="dxa"/>
      </w:tblCellMar>
    </w:tblPr>
  </w:style>
  <w:style w:type="table" w:customStyle="1" w:styleId="16">
    <w:name w:val="_Style 11"/>
    <w:basedOn w:val="14"/>
    <w:uiPriority w:val="0"/>
    <w:tblPr>
      <w:tblCellMar>
        <w:top w:w="0" w:type="dxa"/>
        <w:left w:w="108" w:type="dxa"/>
        <w:bottom w:w="0" w:type="dxa"/>
        <w:right w:w="108" w:type="dxa"/>
      </w:tblCellMar>
    </w:tblPr>
  </w:style>
  <w:style w:type="table" w:customStyle="1" w:styleId="17">
    <w:name w:val="_Style 12"/>
    <w:basedOn w:val="14"/>
    <w:qFormat/>
    <w:uiPriority w:val="0"/>
    <w:tblPr>
      <w:tblCellMar>
        <w:top w:w="0" w:type="dxa"/>
        <w:left w:w="108" w:type="dxa"/>
        <w:bottom w:w="0" w:type="dxa"/>
        <w:right w:w="108" w:type="dxa"/>
      </w:tblCellMar>
    </w:tblPr>
  </w:style>
  <w:style w:type="table" w:customStyle="1" w:styleId="18">
    <w:name w:val="_Style 13"/>
    <w:basedOn w:val="14"/>
    <w:qFormat/>
    <w:uiPriority w:val="0"/>
    <w:tblPr>
      <w:tblCellMar>
        <w:top w:w="0" w:type="dxa"/>
        <w:left w:w="108" w:type="dxa"/>
        <w:bottom w:w="0" w:type="dxa"/>
        <w:right w:w="108" w:type="dxa"/>
      </w:tblCellMar>
    </w:tblPr>
  </w:style>
  <w:style w:type="table" w:customStyle="1" w:styleId="19">
    <w:name w:val="_Style 14"/>
    <w:basedOn w:val="14"/>
    <w:uiPriority w:val="0"/>
    <w:tblPr>
      <w:tblCellMar>
        <w:top w:w="0" w:type="dxa"/>
        <w:left w:w="108" w:type="dxa"/>
        <w:bottom w:w="0" w:type="dxa"/>
        <w:right w:w="108" w:type="dxa"/>
      </w:tblCellMar>
    </w:tblPr>
  </w:style>
  <w:style w:type="table" w:customStyle="1" w:styleId="20">
    <w:name w:val="_Style 15"/>
    <w:basedOn w:val="14"/>
    <w:uiPriority w:val="0"/>
    <w:tblPr>
      <w:tblCellMar>
        <w:top w:w="0" w:type="dxa"/>
        <w:left w:w="0" w:type="dxa"/>
        <w:bottom w:w="0" w:type="dxa"/>
        <w:right w:w="0" w:type="dxa"/>
      </w:tblCellMar>
    </w:tblPr>
  </w:style>
  <w:style w:type="table" w:customStyle="1" w:styleId="21">
    <w:name w:val="_Style 16"/>
    <w:basedOn w:val="14"/>
    <w:uiPriority w:val="0"/>
    <w:tblPr>
      <w:tblCellMar>
        <w:top w:w="100" w:type="dxa"/>
        <w:left w:w="100" w:type="dxa"/>
        <w:bottom w:w="100" w:type="dxa"/>
        <w:right w:w="100" w:type="dxa"/>
      </w:tblCellMar>
    </w:tblPr>
  </w:style>
  <w:style w:type="table" w:customStyle="1" w:styleId="22">
    <w:name w:val="_Style 17"/>
    <w:basedOn w:val="14"/>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90</TotalTime>
  <ScaleCrop>false</ScaleCrop>
  <LinksUpToDate>false</LinksUpToDate>
  <Application>WPS Office_12.2.0.13472_F1E327BC-269C-435d-A152-05C5408002CA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2024-08-27T07:23:00Z</dcterms:created>
  <dc:creator>surya</dc:creator>
  <cp:lastModifiedBy>surya</cp:lastModifiedBy>
  <cp:lastPrinted>2024-08-27T18:39:21Z</cp:lastPrinted>
  <dcterms:modified xsi:type="dcterms:W3CDTF">2024-08-27T19:27:42Z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2024-08-12T00:00:00Z</vt:lpwstr>
  </property>
  <property fmtid="{D5CDD505-2E9C-101B-9397-08002B2CF9AE}" pid="3" name="KSOProductBuildVer">
    <vt:lpwstr>1033-12.2.0.13472</vt:lpwstr>
  </property>
  <property fmtid="{D5CDD505-2E9C-101B-9397-08002B2CF9AE}" pid="4" name="ICV">
    <vt:lpwstr>7F38EBEA1AA647398F6E06F4FE46D0C4_12</vt:lpwstr>
  </property>
</Properties>
</file>